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8659A" w14:textId="33BB2CEE" w:rsidR="007A55DB" w:rsidRPr="00653DC1" w:rsidRDefault="00653DC1" w:rsidP="00653DC1">
      <w:pPr>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owncloud</w:t>
      </w:r>
      <w:proofErr w:type="spellEnd"/>
      <w:r w:rsidRPr="00653DC1">
        <w:rPr>
          <w:rFonts w:ascii="Times New Roman" w:hAnsi="Times New Roman" w:cs="Times New Roman"/>
          <w:bCs/>
          <w:sz w:val="20"/>
          <w:szCs w:val="20"/>
          <w:lang w:val="en" w:eastAsia="en-IN"/>
        </w:rPr>
        <w:t xml:space="preserve"> server setup</w:t>
      </w:r>
    </w:p>
    <w:p w14:paraId="7DEE8455" w14:textId="77777777" w:rsidR="007A55DB" w:rsidRPr="00653DC1" w:rsidRDefault="007A55DB" w:rsidP="00653DC1">
      <w:pPr>
        <w:ind w:leftChars="400" w:left="880"/>
        <w:rPr>
          <w:rFonts w:ascii="Times New Roman" w:hAnsi="Times New Roman" w:cs="Times New Roman"/>
          <w:bCs/>
          <w:sz w:val="20"/>
          <w:szCs w:val="20"/>
          <w:lang w:val="en" w:eastAsia="en-IN"/>
        </w:rPr>
      </w:pPr>
    </w:p>
    <w:p w14:paraId="4257A458" w14:textId="4FAB6782" w:rsidR="007A55DB" w:rsidRPr="00653DC1" w:rsidRDefault="00653DC1" w:rsidP="00653DC1">
      <w:pPr>
        <w:rPr>
          <w:rFonts w:ascii="Times New Roman" w:hAnsi="Times New Roman" w:cs="Times New Roman"/>
          <w:bCs/>
          <w:sz w:val="20"/>
          <w:szCs w:val="20"/>
          <w:lang w:val="en"/>
        </w:rPr>
      </w:pPr>
      <w:r w:rsidRPr="00653DC1">
        <w:rPr>
          <w:rFonts w:ascii="Times New Roman" w:eastAsia="SimSun" w:hAnsi="Times New Roman" w:cs="Times New Roman"/>
          <w:bCs/>
          <w:sz w:val="20"/>
          <w:szCs w:val="20"/>
          <w:lang w:val="en" w:eastAsia="zh-CN" w:bidi="ar"/>
        </w:rPr>
        <w:t>t</w:t>
      </w:r>
      <w:r w:rsidRPr="00653DC1">
        <w:rPr>
          <w:rFonts w:ascii="Times New Roman" w:eastAsia="SimSun" w:hAnsi="Times New Roman" w:cs="Times New Roman"/>
          <w:bCs/>
          <w:sz w:val="20"/>
          <w:szCs w:val="20"/>
          <w:lang w:eastAsia="zh-CN" w:bidi="ar"/>
        </w:rPr>
        <w:t xml:space="preserve">o </w:t>
      </w:r>
      <w:r w:rsidRPr="00653DC1">
        <w:rPr>
          <w:rFonts w:ascii="Times New Roman" w:eastAsia="SimSun" w:hAnsi="Times New Roman" w:cs="Times New Roman"/>
          <w:bCs/>
          <w:sz w:val="20"/>
          <w:szCs w:val="20"/>
          <w:lang w:val="en" w:eastAsia="zh-CN" w:bidi="ar"/>
        </w:rPr>
        <w:t>e</w:t>
      </w:r>
      <w:proofErr w:type="spellStart"/>
      <w:r w:rsidRPr="00653DC1">
        <w:rPr>
          <w:rFonts w:ascii="Times New Roman" w:eastAsia="SimSun" w:hAnsi="Times New Roman" w:cs="Times New Roman"/>
          <w:bCs/>
          <w:sz w:val="20"/>
          <w:szCs w:val="20"/>
          <w:lang w:eastAsia="zh-CN" w:bidi="ar"/>
        </w:rPr>
        <w:t>nable</w:t>
      </w:r>
      <w:proofErr w:type="spellEnd"/>
      <w:r w:rsidRPr="00653DC1">
        <w:rPr>
          <w:rFonts w:ascii="Times New Roman" w:eastAsia="SimSun" w:hAnsi="Times New Roman" w:cs="Times New Roman"/>
          <w:bCs/>
          <w:sz w:val="20"/>
          <w:szCs w:val="20"/>
          <w:lang w:eastAsia="zh-CN" w:bidi="ar"/>
        </w:rPr>
        <w:t xml:space="preserve"> </w:t>
      </w:r>
      <w:proofErr w:type="spellStart"/>
      <w:r w:rsidRPr="00653DC1">
        <w:rPr>
          <w:rFonts w:ascii="Times New Roman" w:eastAsia="SimSun" w:hAnsi="Times New Roman" w:cs="Times New Roman"/>
          <w:bCs/>
          <w:sz w:val="20"/>
          <w:szCs w:val="20"/>
          <w:lang w:eastAsia="zh-CN" w:bidi="ar"/>
        </w:rPr>
        <w:t>epel</w:t>
      </w:r>
      <w:proofErr w:type="spellEnd"/>
      <w:r w:rsidRPr="00653DC1">
        <w:rPr>
          <w:rFonts w:ascii="Times New Roman" w:eastAsia="SimSun" w:hAnsi="Times New Roman" w:cs="Times New Roman"/>
          <w:bCs/>
          <w:sz w:val="20"/>
          <w:szCs w:val="20"/>
          <w:lang w:eastAsia="zh-CN" w:bidi="ar"/>
        </w:rPr>
        <w:t xml:space="preserve"> </w:t>
      </w:r>
      <w:r w:rsidRPr="00653DC1">
        <w:rPr>
          <w:rFonts w:ascii="Times New Roman" w:eastAsia="SimSun" w:hAnsi="Times New Roman" w:cs="Times New Roman"/>
          <w:bCs/>
          <w:sz w:val="20"/>
          <w:szCs w:val="20"/>
          <w:lang w:val="en" w:eastAsia="zh-CN" w:bidi="ar"/>
        </w:rPr>
        <w:t>r</w:t>
      </w:r>
      <w:proofErr w:type="spellStart"/>
      <w:r w:rsidRPr="00653DC1">
        <w:rPr>
          <w:rFonts w:ascii="Times New Roman" w:eastAsia="SimSun" w:hAnsi="Times New Roman" w:cs="Times New Roman"/>
          <w:bCs/>
          <w:sz w:val="20"/>
          <w:szCs w:val="20"/>
          <w:lang w:eastAsia="zh-CN" w:bidi="ar"/>
        </w:rPr>
        <w:t>epository</w:t>
      </w:r>
      <w:proofErr w:type="spellEnd"/>
      <w:r w:rsidRPr="00653DC1">
        <w:rPr>
          <w:rFonts w:ascii="Times New Roman" w:eastAsia="SimSun" w:hAnsi="Times New Roman" w:cs="Times New Roman"/>
          <w:bCs/>
          <w:sz w:val="20"/>
          <w:szCs w:val="20"/>
          <w:lang w:eastAsia="zh-CN" w:bidi="ar"/>
        </w:rPr>
        <w:t xml:space="preserve"> </w:t>
      </w:r>
      <w:r w:rsidRPr="00653DC1">
        <w:rPr>
          <w:rFonts w:ascii="Times New Roman" w:eastAsia="SimSun" w:hAnsi="Times New Roman" w:cs="Times New Roman"/>
          <w:bCs/>
          <w:sz w:val="20"/>
          <w:szCs w:val="20"/>
          <w:lang w:val="en" w:eastAsia="zh-CN" w:bidi="ar"/>
        </w:rPr>
        <w:t xml:space="preserve">and </w:t>
      </w:r>
      <w:r w:rsidRPr="00653DC1">
        <w:rPr>
          <w:rFonts w:ascii="Times New Roman" w:eastAsia="SimSun" w:hAnsi="Times New Roman" w:cs="Times New Roman"/>
          <w:bCs/>
          <w:sz w:val="20"/>
          <w:szCs w:val="20"/>
          <w:lang w:eastAsia="zh-CN" w:bidi="ar"/>
        </w:rPr>
        <w:t>yum</w:t>
      </w:r>
      <w:r w:rsidRPr="00653DC1">
        <w:rPr>
          <w:rFonts w:ascii="Times New Roman" w:eastAsia="SimSun" w:hAnsi="Times New Roman" w:cs="Times New Roman"/>
          <w:bCs/>
          <w:sz w:val="20"/>
          <w:szCs w:val="20"/>
          <w:lang w:val="en" w:eastAsia="zh-CN" w:bidi="ar"/>
        </w:rPr>
        <w:t>-</w:t>
      </w:r>
      <w:r w:rsidRPr="00653DC1">
        <w:rPr>
          <w:rFonts w:ascii="Times New Roman" w:eastAsia="SimSun" w:hAnsi="Times New Roman" w:cs="Times New Roman"/>
          <w:bCs/>
          <w:sz w:val="20"/>
          <w:szCs w:val="20"/>
          <w:lang w:eastAsia="zh-CN" w:bidi="ar"/>
        </w:rPr>
        <w:t>utils</w:t>
      </w:r>
    </w:p>
    <w:p w14:paraId="37489A5D" w14:textId="77777777" w:rsidR="007A55DB" w:rsidRPr="00653DC1" w:rsidRDefault="007A55DB" w:rsidP="00653DC1">
      <w:pPr>
        <w:pStyle w:val="HTMLPreformatted"/>
        <w:rPr>
          <w:rFonts w:ascii="Times New Roman" w:hAnsi="Times New Roman" w:hint="default"/>
          <w:bCs/>
          <w:sz w:val="20"/>
          <w:szCs w:val="20"/>
        </w:rPr>
      </w:pPr>
    </w:p>
    <w:p w14:paraId="7756A5D1" w14:textId="7DAEC562" w:rsidR="007A55DB" w:rsidRPr="00653DC1" w:rsidRDefault="00653DC1" w:rsidP="00653DC1">
      <w:pPr>
        <w:pStyle w:val="HTMLPreformatted"/>
        <w:rPr>
          <w:rFonts w:ascii="Times New Roman" w:hAnsi="Times New Roman" w:hint="default"/>
          <w:bCs/>
          <w:sz w:val="20"/>
          <w:szCs w:val="20"/>
          <w:lang w:val="en"/>
        </w:rPr>
      </w:pPr>
      <w:r w:rsidRPr="00653DC1">
        <w:rPr>
          <w:rFonts w:ascii="Times New Roman" w:hAnsi="Times New Roman" w:hint="default"/>
          <w:bCs/>
          <w:sz w:val="20"/>
          <w:szCs w:val="20"/>
        </w:rPr>
        <w:t>[root@</w:t>
      </w:r>
      <w:r w:rsidRPr="00653DC1">
        <w:rPr>
          <w:rFonts w:ascii="Times New Roman" w:hAnsi="Times New Roman" w:hint="default"/>
          <w:bCs/>
          <w:sz w:val="20"/>
          <w:szCs w:val="20"/>
          <w:lang w:val="en"/>
        </w:rPr>
        <w:t>server</w:t>
      </w:r>
      <w:r w:rsidRPr="00653DC1">
        <w:rPr>
          <w:rFonts w:ascii="Times New Roman" w:hAnsi="Times New Roman" w:hint="default"/>
          <w:bCs/>
          <w:sz w:val="20"/>
          <w:szCs w:val="20"/>
        </w:rPr>
        <w:t xml:space="preserve"> </w:t>
      </w:r>
      <w:proofErr w:type="gramStart"/>
      <w:r w:rsidRPr="00653DC1">
        <w:rPr>
          <w:rFonts w:ascii="Times New Roman" w:hAnsi="Times New Roman" w:hint="default"/>
          <w:bCs/>
          <w:sz w:val="20"/>
          <w:szCs w:val="20"/>
        </w:rPr>
        <w:t>~]#</w:t>
      </w:r>
      <w:proofErr w:type="gramEnd"/>
      <w:r w:rsidRPr="00653DC1">
        <w:rPr>
          <w:rFonts w:ascii="Times New Roman" w:hAnsi="Times New Roman" w:hint="default"/>
          <w:bCs/>
          <w:sz w:val="20"/>
          <w:szCs w:val="20"/>
        </w:rPr>
        <w:t xml:space="preserve"> yum install </w:t>
      </w:r>
      <w:proofErr w:type="spellStart"/>
      <w:r w:rsidRPr="00653DC1">
        <w:rPr>
          <w:rFonts w:ascii="Times New Roman" w:hAnsi="Times New Roman" w:hint="default"/>
          <w:bCs/>
          <w:sz w:val="20"/>
          <w:szCs w:val="20"/>
        </w:rPr>
        <w:t>epel</w:t>
      </w:r>
      <w:proofErr w:type="spellEnd"/>
      <w:r w:rsidRPr="00653DC1">
        <w:rPr>
          <w:rFonts w:ascii="Times New Roman" w:hAnsi="Times New Roman" w:hint="default"/>
          <w:bCs/>
          <w:sz w:val="20"/>
          <w:szCs w:val="20"/>
        </w:rPr>
        <w:t>-release yum-utils</w:t>
      </w:r>
      <w:r w:rsidRPr="00653DC1">
        <w:rPr>
          <w:rFonts w:ascii="Times New Roman" w:hAnsi="Times New Roman" w:hint="default"/>
          <w:bCs/>
          <w:sz w:val="20"/>
          <w:szCs w:val="20"/>
          <w:lang w:val="en"/>
        </w:rPr>
        <w:t xml:space="preserve"> httpd </w:t>
      </w:r>
      <w:proofErr w:type="spellStart"/>
      <w:r w:rsidRPr="00653DC1">
        <w:rPr>
          <w:rFonts w:ascii="Times New Roman" w:hAnsi="Times New Roman" w:hint="default"/>
          <w:bCs/>
          <w:sz w:val="20"/>
          <w:szCs w:val="20"/>
          <w:lang w:val="en"/>
        </w:rPr>
        <w:t>wget</w:t>
      </w:r>
      <w:proofErr w:type="spellEnd"/>
      <w:r w:rsidRPr="00653DC1">
        <w:rPr>
          <w:rFonts w:ascii="Times New Roman" w:hAnsi="Times New Roman" w:hint="default"/>
          <w:bCs/>
          <w:sz w:val="20"/>
          <w:szCs w:val="20"/>
          <w:lang w:val="en"/>
        </w:rPr>
        <w:t xml:space="preserve"> unzip telnet -y</w:t>
      </w:r>
    </w:p>
    <w:p w14:paraId="5224406E" w14:textId="77777777" w:rsidR="007A55DB" w:rsidRPr="00653DC1" w:rsidRDefault="007A55DB" w:rsidP="00653DC1">
      <w:pPr>
        <w:rPr>
          <w:rFonts w:ascii="Times New Roman" w:eastAsia="SimSun" w:hAnsi="Times New Roman" w:cs="Times New Roman"/>
          <w:bCs/>
          <w:sz w:val="20"/>
          <w:szCs w:val="20"/>
          <w:lang w:val="en" w:eastAsia="zh-CN" w:bidi="ar"/>
        </w:rPr>
      </w:pPr>
    </w:p>
    <w:p w14:paraId="53C89F64" w14:textId="23EB8BB6" w:rsidR="007A55DB" w:rsidRPr="00653DC1" w:rsidRDefault="00653DC1" w:rsidP="00653DC1">
      <w:pPr>
        <w:rPr>
          <w:rFonts w:ascii="Times New Roman" w:eastAsia="SimSun" w:hAnsi="Times New Roman" w:cs="Times New Roman"/>
          <w:bCs/>
          <w:sz w:val="20"/>
          <w:szCs w:val="20"/>
          <w:lang w:val="en" w:eastAsia="zh-CN" w:bidi="ar"/>
        </w:rPr>
      </w:pPr>
      <w:r w:rsidRPr="00653DC1">
        <w:rPr>
          <w:rFonts w:ascii="Times New Roman" w:eastAsia="SimSun" w:hAnsi="Times New Roman" w:cs="Times New Roman"/>
          <w:bCs/>
          <w:sz w:val="20"/>
          <w:szCs w:val="20"/>
          <w:lang w:val="en" w:eastAsia="zh-CN" w:bidi="ar"/>
        </w:rPr>
        <w:t xml:space="preserve">setup </w:t>
      </w:r>
      <w:proofErr w:type="spellStart"/>
      <w:r w:rsidRPr="00653DC1">
        <w:rPr>
          <w:rFonts w:ascii="Times New Roman" w:eastAsia="SimSun" w:hAnsi="Times New Roman" w:cs="Times New Roman"/>
          <w:bCs/>
          <w:sz w:val="20"/>
          <w:szCs w:val="20"/>
          <w:lang w:val="en" w:eastAsia="zh-CN" w:bidi="ar"/>
        </w:rPr>
        <w:t>owncloud</w:t>
      </w:r>
      <w:proofErr w:type="spellEnd"/>
      <w:r w:rsidRPr="00653DC1">
        <w:rPr>
          <w:rFonts w:ascii="Times New Roman" w:eastAsia="SimSun" w:hAnsi="Times New Roman" w:cs="Times New Roman"/>
          <w:bCs/>
          <w:sz w:val="20"/>
          <w:szCs w:val="20"/>
          <w:lang w:val="en" w:eastAsia="zh-CN" w:bidi="ar"/>
        </w:rPr>
        <w:t xml:space="preserve"> 10 </w:t>
      </w:r>
      <w:proofErr w:type="gramStart"/>
      <w:r w:rsidRPr="00653DC1">
        <w:rPr>
          <w:rFonts w:ascii="Times New Roman" w:eastAsia="SimSun" w:hAnsi="Times New Roman" w:cs="Times New Roman"/>
          <w:bCs/>
          <w:sz w:val="20"/>
          <w:szCs w:val="20"/>
          <w:lang w:val="en" w:eastAsia="zh-CN" w:bidi="ar"/>
        </w:rPr>
        <w:t>repository</w:t>
      </w:r>
      <w:proofErr w:type="gramEnd"/>
    </w:p>
    <w:p w14:paraId="52979A97" w14:textId="37564392" w:rsidR="007A55DB" w:rsidRPr="00653DC1" w:rsidRDefault="00653DC1" w:rsidP="00653DC1">
      <w:pPr>
        <w:pStyle w:val="NormalWeb"/>
        <w:rPr>
          <w:bCs/>
          <w:sz w:val="20"/>
          <w:szCs w:val="20"/>
        </w:rPr>
      </w:pPr>
      <w:r w:rsidRPr="00653DC1">
        <w:rPr>
          <w:rStyle w:val="Strong"/>
          <w:b w:val="0"/>
          <w:sz w:val="20"/>
          <w:szCs w:val="20"/>
        </w:rPr>
        <w:t xml:space="preserve">import the </w:t>
      </w:r>
      <w:proofErr w:type="spellStart"/>
      <w:r w:rsidRPr="00653DC1">
        <w:rPr>
          <w:rStyle w:val="Strong"/>
          <w:b w:val="0"/>
          <w:sz w:val="20"/>
          <w:szCs w:val="20"/>
        </w:rPr>
        <w:t>owncloud</w:t>
      </w:r>
      <w:proofErr w:type="spellEnd"/>
      <w:r w:rsidRPr="00653DC1">
        <w:rPr>
          <w:rStyle w:val="Strong"/>
          <w:b w:val="0"/>
          <w:sz w:val="20"/>
          <w:szCs w:val="20"/>
        </w:rPr>
        <w:t xml:space="preserve"> signing key</w:t>
      </w:r>
    </w:p>
    <w:p w14:paraId="1D1275D7" w14:textId="550F2516" w:rsidR="007A55DB" w:rsidRPr="00653DC1" w:rsidRDefault="00653DC1" w:rsidP="00653DC1">
      <w:pPr>
        <w:pStyle w:val="NormalWeb"/>
        <w:rPr>
          <w:bCs/>
          <w:sz w:val="20"/>
          <w:szCs w:val="20"/>
        </w:rPr>
      </w:pPr>
      <w:r w:rsidRPr="00653DC1">
        <w:rPr>
          <w:bCs/>
          <w:sz w:val="20"/>
          <w:szCs w:val="20"/>
        </w:rPr>
        <w:t xml:space="preserve">here, we will use </w:t>
      </w:r>
      <w:proofErr w:type="spellStart"/>
      <w:r w:rsidRPr="00653DC1">
        <w:rPr>
          <w:bCs/>
          <w:sz w:val="20"/>
          <w:szCs w:val="20"/>
        </w:rPr>
        <w:t>linux</w:t>
      </w:r>
      <w:proofErr w:type="spellEnd"/>
      <w:r w:rsidRPr="00653DC1">
        <w:rPr>
          <w:bCs/>
          <w:sz w:val="20"/>
          <w:szCs w:val="20"/>
        </w:rPr>
        <w:t xml:space="preserve"> installer for the installation of </w:t>
      </w:r>
      <w:proofErr w:type="spellStart"/>
      <w:r w:rsidRPr="00653DC1">
        <w:rPr>
          <w:bCs/>
          <w:sz w:val="20"/>
          <w:szCs w:val="20"/>
        </w:rPr>
        <w:t>owncloud</w:t>
      </w:r>
      <w:proofErr w:type="spellEnd"/>
      <w:r w:rsidRPr="00653DC1">
        <w:rPr>
          <w:bCs/>
          <w:sz w:val="20"/>
          <w:szCs w:val="20"/>
        </w:rPr>
        <w:t xml:space="preserve">. import the </w:t>
      </w:r>
      <w:proofErr w:type="spellStart"/>
      <w:r w:rsidRPr="00653DC1">
        <w:rPr>
          <w:bCs/>
          <w:sz w:val="20"/>
          <w:szCs w:val="20"/>
        </w:rPr>
        <w:t>owncloud</w:t>
      </w:r>
      <w:proofErr w:type="spellEnd"/>
      <w:r w:rsidRPr="00653DC1">
        <w:rPr>
          <w:bCs/>
          <w:sz w:val="20"/>
          <w:szCs w:val="20"/>
        </w:rPr>
        <w:t xml:space="preserve"> signing key using the rpm command.</w:t>
      </w:r>
    </w:p>
    <w:p w14:paraId="683F6A8E" w14:textId="6B2926DE" w:rsidR="007A55DB" w:rsidRPr="00653DC1" w:rsidRDefault="00653DC1" w:rsidP="00653DC1">
      <w:pPr>
        <w:pStyle w:val="NormalWeb"/>
        <w:rPr>
          <w:bCs/>
          <w:sz w:val="20"/>
          <w:szCs w:val="20"/>
          <w:lang w:val="en"/>
        </w:rPr>
      </w:pPr>
      <w:r w:rsidRPr="00653DC1">
        <w:rPr>
          <w:bCs/>
          <w:sz w:val="20"/>
          <w:szCs w:val="20"/>
        </w:rPr>
        <w:t xml:space="preserve">use the following command to download the signing key on </w:t>
      </w:r>
      <w:r w:rsidRPr="00653DC1">
        <w:rPr>
          <w:bCs/>
          <w:sz w:val="20"/>
          <w:szCs w:val="20"/>
          <w:lang w:val="en"/>
        </w:rPr>
        <w:t>centos 7:</w:t>
      </w:r>
    </w:p>
    <w:p w14:paraId="63E7C54A" w14:textId="2DF5DBAF" w:rsidR="007A55DB" w:rsidRPr="00653DC1" w:rsidRDefault="00653DC1" w:rsidP="00653DC1">
      <w:pPr>
        <w:pStyle w:val="NormalWeb"/>
        <w:rPr>
          <w:bCs/>
          <w:sz w:val="20"/>
          <w:szCs w:val="20"/>
        </w:rPr>
      </w:pPr>
      <w:r w:rsidRPr="00653DC1">
        <w:rPr>
          <w:bCs/>
          <w:sz w:val="20"/>
          <w:szCs w:val="20"/>
        </w:rPr>
        <w:t>[root@</w:t>
      </w:r>
      <w:r w:rsidRPr="00653DC1">
        <w:rPr>
          <w:bCs/>
          <w:sz w:val="20"/>
          <w:szCs w:val="20"/>
          <w:lang w:val="en"/>
        </w:rPr>
        <w:t>server</w:t>
      </w:r>
      <w:r w:rsidRPr="00653DC1">
        <w:rPr>
          <w:bCs/>
          <w:sz w:val="20"/>
          <w:szCs w:val="20"/>
        </w:rPr>
        <w:t xml:space="preserve"> </w:t>
      </w:r>
      <w:proofErr w:type="gramStart"/>
      <w:r w:rsidRPr="00653DC1">
        <w:rPr>
          <w:bCs/>
          <w:sz w:val="20"/>
          <w:szCs w:val="20"/>
        </w:rPr>
        <w:t>~]#</w:t>
      </w:r>
      <w:proofErr w:type="gramEnd"/>
      <w:r w:rsidRPr="00653DC1">
        <w:rPr>
          <w:bCs/>
          <w:sz w:val="20"/>
          <w:szCs w:val="20"/>
        </w:rPr>
        <w:t xml:space="preserve"> rpm --import https://download.owncloud.org/download/repositories/production/centos_7/repodata/repomd.xml.key</w:t>
      </w:r>
    </w:p>
    <w:p w14:paraId="4D88A3D0" w14:textId="77777777" w:rsidR="007A55DB" w:rsidRPr="00653DC1" w:rsidRDefault="007A55DB" w:rsidP="00653DC1">
      <w:pPr>
        <w:rPr>
          <w:rFonts w:ascii="Times New Roman" w:hAnsi="Times New Roman" w:cs="Times New Roman"/>
          <w:bCs/>
          <w:sz w:val="20"/>
          <w:szCs w:val="20"/>
          <w:lang w:val="en" w:eastAsia="en-IN"/>
        </w:rPr>
      </w:pPr>
    </w:p>
    <w:p w14:paraId="0E014D0A" w14:textId="414EBFE6"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add </w:t>
      </w:r>
      <w:proofErr w:type="spellStart"/>
      <w:proofErr w:type="gramStart"/>
      <w:r w:rsidRPr="00653DC1">
        <w:rPr>
          <w:rFonts w:ascii="Times New Roman" w:hAnsi="Times New Roman" w:cs="Times New Roman"/>
          <w:bCs/>
          <w:sz w:val="20"/>
          <w:szCs w:val="20"/>
          <w:lang w:val="en" w:eastAsia="en-IN"/>
        </w:rPr>
        <w:t>owncloud</w:t>
      </w:r>
      <w:proofErr w:type="spellEnd"/>
      <w:r w:rsidRPr="00653DC1">
        <w:rPr>
          <w:rFonts w:ascii="Times New Roman" w:hAnsi="Times New Roman" w:cs="Times New Roman"/>
          <w:bCs/>
          <w:sz w:val="20"/>
          <w:szCs w:val="20"/>
          <w:lang w:val="en" w:eastAsia="en-IN"/>
        </w:rPr>
        <w:t xml:space="preserve">  10</w:t>
      </w:r>
      <w:proofErr w:type="gramEnd"/>
      <w:r w:rsidRPr="00653DC1">
        <w:rPr>
          <w:rFonts w:ascii="Times New Roman" w:hAnsi="Times New Roman" w:cs="Times New Roman"/>
          <w:bCs/>
          <w:sz w:val="20"/>
          <w:szCs w:val="20"/>
          <w:lang w:val="en" w:eastAsia="en-IN"/>
        </w:rPr>
        <w:t xml:space="preserve"> repository in your system</w:t>
      </w:r>
    </w:p>
    <w:p w14:paraId="62F53061" w14:textId="160F5AF5" w:rsidR="007A55DB" w:rsidRPr="00653DC1" w:rsidRDefault="00653DC1" w:rsidP="00653DC1">
      <w:pPr>
        <w:rPr>
          <w:rFonts w:ascii="Times New Roman" w:hAnsi="Times New Roman" w:cs="Times New Roman"/>
          <w:bCs/>
          <w:sz w:val="20"/>
          <w:szCs w:val="20"/>
        </w:rPr>
      </w:pPr>
      <w:r w:rsidRPr="00653DC1">
        <w:rPr>
          <w:rFonts w:ascii="Times New Roman" w:eastAsia="SimSun" w:hAnsi="Times New Roman" w:cs="Times New Roman"/>
          <w:bCs/>
          <w:sz w:val="20"/>
          <w:szCs w:val="20"/>
          <w:lang w:eastAsia="zh-CN" w:bidi="ar"/>
        </w:rPr>
        <w:t xml:space="preserve">use the following commands to add it </w:t>
      </w:r>
      <w:r w:rsidRPr="00653DC1">
        <w:rPr>
          <w:rFonts w:ascii="Times New Roman" w:eastAsia="SimSun" w:hAnsi="Times New Roman" w:cs="Times New Roman"/>
          <w:bCs/>
          <w:sz w:val="20"/>
          <w:szCs w:val="20"/>
          <w:lang w:val="en" w:eastAsia="zh-CN" w:bidi="ar"/>
        </w:rPr>
        <w:t xml:space="preserve">on </w:t>
      </w:r>
      <w:proofErr w:type="gramStart"/>
      <w:r w:rsidRPr="00653DC1">
        <w:rPr>
          <w:rFonts w:ascii="Times New Roman" w:eastAsia="SimSun" w:hAnsi="Times New Roman" w:cs="Times New Roman"/>
          <w:bCs/>
          <w:sz w:val="20"/>
          <w:szCs w:val="20"/>
          <w:lang w:val="en" w:eastAsia="zh-CN" w:bidi="ar"/>
        </w:rPr>
        <w:t>rpm based</w:t>
      </w:r>
      <w:proofErr w:type="gramEnd"/>
      <w:r w:rsidRPr="00653DC1">
        <w:rPr>
          <w:rFonts w:ascii="Times New Roman" w:eastAsia="SimSun" w:hAnsi="Times New Roman" w:cs="Times New Roman"/>
          <w:bCs/>
          <w:sz w:val="20"/>
          <w:szCs w:val="20"/>
          <w:lang w:val="en" w:eastAsia="zh-CN" w:bidi="ar"/>
        </w:rPr>
        <w:t xml:space="preserve"> systems</w:t>
      </w:r>
    </w:p>
    <w:p w14:paraId="734DD878" w14:textId="26FE091D" w:rsidR="007A55DB" w:rsidRPr="00653DC1" w:rsidRDefault="00653DC1" w:rsidP="00653DC1">
      <w:pPr>
        <w:pStyle w:val="HTMLPreformatted"/>
        <w:rPr>
          <w:rFonts w:ascii="Times New Roman" w:hAnsi="Times New Roman" w:hint="default"/>
          <w:bCs/>
          <w:sz w:val="20"/>
          <w:szCs w:val="20"/>
        </w:rPr>
      </w:pPr>
      <w:r w:rsidRPr="00653DC1">
        <w:rPr>
          <w:rFonts w:ascii="Times New Roman" w:hAnsi="Times New Roman" w:hint="default"/>
          <w:bCs/>
          <w:sz w:val="20"/>
          <w:szCs w:val="20"/>
        </w:rPr>
        <w:t>[root@</w:t>
      </w:r>
      <w:r w:rsidRPr="00653DC1">
        <w:rPr>
          <w:rFonts w:ascii="Times New Roman" w:hAnsi="Times New Roman" w:hint="default"/>
          <w:bCs/>
          <w:sz w:val="20"/>
          <w:szCs w:val="20"/>
          <w:lang w:val="en"/>
        </w:rPr>
        <w:t>server</w:t>
      </w:r>
      <w:r w:rsidRPr="00653DC1">
        <w:rPr>
          <w:rFonts w:ascii="Times New Roman" w:hAnsi="Times New Roman" w:hint="default"/>
          <w:bCs/>
          <w:sz w:val="20"/>
          <w:szCs w:val="20"/>
        </w:rPr>
        <w:t xml:space="preserve"> </w:t>
      </w:r>
      <w:proofErr w:type="gramStart"/>
      <w:r w:rsidRPr="00653DC1">
        <w:rPr>
          <w:rFonts w:ascii="Times New Roman" w:hAnsi="Times New Roman" w:hint="default"/>
          <w:bCs/>
          <w:sz w:val="20"/>
          <w:szCs w:val="20"/>
        </w:rPr>
        <w:t>~]#</w:t>
      </w:r>
      <w:proofErr w:type="gramEnd"/>
      <w:r w:rsidRPr="00653DC1">
        <w:rPr>
          <w:rFonts w:ascii="Times New Roman" w:hAnsi="Times New Roman" w:hint="default"/>
          <w:bCs/>
          <w:sz w:val="20"/>
          <w:szCs w:val="20"/>
        </w:rPr>
        <w:t xml:space="preserve"> cd /</w:t>
      </w:r>
      <w:proofErr w:type="spellStart"/>
      <w:r w:rsidRPr="00653DC1">
        <w:rPr>
          <w:rFonts w:ascii="Times New Roman" w:hAnsi="Times New Roman" w:hint="default"/>
          <w:bCs/>
          <w:sz w:val="20"/>
          <w:szCs w:val="20"/>
        </w:rPr>
        <w:t>etc</w:t>
      </w:r>
      <w:proofErr w:type="spellEnd"/>
      <w:r w:rsidRPr="00653DC1">
        <w:rPr>
          <w:rFonts w:ascii="Times New Roman" w:hAnsi="Times New Roman" w:hint="default"/>
          <w:bCs/>
          <w:sz w:val="20"/>
          <w:szCs w:val="20"/>
        </w:rPr>
        <w:t>/</w:t>
      </w:r>
      <w:proofErr w:type="spellStart"/>
      <w:r w:rsidRPr="00653DC1">
        <w:rPr>
          <w:rFonts w:ascii="Times New Roman" w:hAnsi="Times New Roman" w:hint="default"/>
          <w:bCs/>
          <w:sz w:val="20"/>
          <w:szCs w:val="20"/>
        </w:rPr>
        <w:t>yum.repos.d</w:t>
      </w:r>
      <w:proofErr w:type="spellEnd"/>
      <w:r w:rsidRPr="00653DC1">
        <w:rPr>
          <w:rFonts w:ascii="Times New Roman" w:hAnsi="Times New Roman" w:hint="default"/>
          <w:bCs/>
          <w:sz w:val="20"/>
          <w:szCs w:val="20"/>
        </w:rPr>
        <w:t>/</w:t>
      </w:r>
    </w:p>
    <w:p w14:paraId="0C766EA1" w14:textId="77777777" w:rsidR="007A55DB" w:rsidRPr="00653DC1" w:rsidRDefault="007A55DB" w:rsidP="00653DC1">
      <w:pPr>
        <w:pStyle w:val="HTMLPreformatted"/>
        <w:rPr>
          <w:rFonts w:ascii="Times New Roman" w:hAnsi="Times New Roman" w:hint="default"/>
          <w:bCs/>
          <w:sz w:val="20"/>
          <w:szCs w:val="20"/>
        </w:rPr>
      </w:pPr>
    </w:p>
    <w:p w14:paraId="367ED3DB" w14:textId="5711EA65" w:rsidR="007A55DB" w:rsidRPr="00653DC1" w:rsidRDefault="00653DC1" w:rsidP="00653DC1">
      <w:pPr>
        <w:pStyle w:val="HTMLPreformatted"/>
        <w:rPr>
          <w:rFonts w:ascii="Times New Roman" w:hAnsi="Times New Roman" w:hint="default"/>
          <w:bCs/>
          <w:sz w:val="20"/>
          <w:szCs w:val="20"/>
        </w:rPr>
      </w:pPr>
      <w:r w:rsidRPr="00653DC1">
        <w:rPr>
          <w:rFonts w:ascii="Times New Roman" w:hAnsi="Times New Roman" w:hint="default"/>
          <w:bCs/>
          <w:sz w:val="20"/>
          <w:szCs w:val="20"/>
        </w:rPr>
        <w:t>[root@</w:t>
      </w:r>
      <w:r w:rsidRPr="00653DC1">
        <w:rPr>
          <w:rFonts w:ascii="Times New Roman" w:hAnsi="Times New Roman" w:hint="default"/>
          <w:bCs/>
          <w:sz w:val="20"/>
          <w:szCs w:val="20"/>
          <w:lang w:val="en"/>
        </w:rPr>
        <w:t xml:space="preserve">server </w:t>
      </w:r>
      <w:proofErr w:type="spellStart"/>
      <w:proofErr w:type="gramStart"/>
      <w:r w:rsidRPr="00653DC1">
        <w:rPr>
          <w:rFonts w:ascii="Times New Roman" w:hAnsi="Times New Roman" w:hint="default"/>
          <w:bCs/>
          <w:sz w:val="20"/>
          <w:szCs w:val="20"/>
        </w:rPr>
        <w:t>yum.repos</w:t>
      </w:r>
      <w:proofErr w:type="gramEnd"/>
      <w:r w:rsidRPr="00653DC1">
        <w:rPr>
          <w:rFonts w:ascii="Times New Roman" w:hAnsi="Times New Roman" w:hint="default"/>
          <w:bCs/>
          <w:sz w:val="20"/>
          <w:szCs w:val="20"/>
        </w:rPr>
        <w:t>.d</w:t>
      </w:r>
      <w:proofErr w:type="spellEnd"/>
      <w:r w:rsidRPr="00653DC1">
        <w:rPr>
          <w:rFonts w:ascii="Times New Roman" w:hAnsi="Times New Roman" w:hint="default"/>
          <w:bCs/>
          <w:sz w:val="20"/>
          <w:szCs w:val="20"/>
        </w:rPr>
        <w:t xml:space="preserve">]# </w:t>
      </w:r>
      <w:proofErr w:type="spellStart"/>
      <w:r w:rsidRPr="00653DC1">
        <w:rPr>
          <w:rFonts w:ascii="Times New Roman" w:hAnsi="Times New Roman" w:hint="default"/>
          <w:bCs/>
          <w:sz w:val="20"/>
          <w:szCs w:val="20"/>
        </w:rPr>
        <w:t>wget</w:t>
      </w:r>
      <w:proofErr w:type="spellEnd"/>
      <w:r w:rsidRPr="00653DC1">
        <w:rPr>
          <w:rFonts w:ascii="Times New Roman" w:hAnsi="Times New Roman" w:hint="default"/>
          <w:bCs/>
          <w:sz w:val="20"/>
          <w:szCs w:val="20"/>
        </w:rPr>
        <w:t xml:space="preserve"> http://download.owncloud.org/download/repositories/production/centos_7/ce:stable.repo</w:t>
      </w:r>
    </w:p>
    <w:p w14:paraId="3A924955" w14:textId="77777777" w:rsidR="007A55DB" w:rsidRPr="00653DC1" w:rsidRDefault="007A55DB" w:rsidP="00653DC1">
      <w:pPr>
        <w:rPr>
          <w:rFonts w:ascii="Times New Roman" w:hAnsi="Times New Roman" w:cs="Times New Roman"/>
          <w:bCs/>
          <w:sz w:val="20"/>
          <w:szCs w:val="20"/>
          <w:lang w:val="en" w:eastAsia="en-IN"/>
        </w:rPr>
      </w:pPr>
    </w:p>
    <w:p w14:paraId="19141461" w14:textId="4A63A39C"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install </w:t>
      </w:r>
      <w:proofErr w:type="spellStart"/>
      <w:r w:rsidRPr="00653DC1">
        <w:rPr>
          <w:rFonts w:ascii="Times New Roman" w:hAnsi="Times New Roman" w:cs="Times New Roman"/>
          <w:bCs/>
          <w:sz w:val="20"/>
          <w:szCs w:val="20"/>
          <w:lang w:val="en" w:eastAsia="en-IN"/>
        </w:rPr>
        <w:t>owncloud</w:t>
      </w:r>
      <w:proofErr w:type="spellEnd"/>
      <w:r w:rsidRPr="00653DC1">
        <w:rPr>
          <w:rFonts w:ascii="Times New Roman" w:hAnsi="Times New Roman" w:cs="Times New Roman"/>
          <w:bCs/>
          <w:sz w:val="20"/>
          <w:szCs w:val="20"/>
          <w:lang w:val="en" w:eastAsia="en-IN"/>
        </w:rPr>
        <w:t xml:space="preserve"> 10 in your system</w:t>
      </w:r>
    </w:p>
    <w:p w14:paraId="325E8031" w14:textId="6D5D75EA" w:rsidR="007A55DB" w:rsidRPr="00653DC1" w:rsidRDefault="00653DC1" w:rsidP="00653DC1">
      <w:pPr>
        <w:rPr>
          <w:rFonts w:ascii="Times New Roman" w:hAnsi="Times New Roman" w:cs="Times New Roman"/>
          <w:bCs/>
          <w:sz w:val="20"/>
          <w:szCs w:val="20"/>
        </w:rPr>
      </w:pPr>
      <w:r w:rsidRPr="00653DC1">
        <w:rPr>
          <w:rFonts w:ascii="Times New Roman" w:eastAsia="SimSun" w:hAnsi="Times New Roman" w:cs="Times New Roman"/>
          <w:bCs/>
          <w:sz w:val="20"/>
          <w:szCs w:val="20"/>
          <w:lang w:eastAsia="zh-CN" w:bidi="ar"/>
        </w:rPr>
        <w:t xml:space="preserve">now we’ll be using the yum command to install the </w:t>
      </w:r>
      <w:proofErr w:type="spellStart"/>
      <w:r w:rsidRPr="00653DC1">
        <w:rPr>
          <w:rFonts w:ascii="Times New Roman" w:eastAsia="SimSun" w:hAnsi="Times New Roman" w:cs="Times New Roman"/>
          <w:bCs/>
          <w:sz w:val="20"/>
          <w:szCs w:val="20"/>
          <w:lang w:eastAsia="zh-CN" w:bidi="ar"/>
        </w:rPr>
        <w:t>owncloud</w:t>
      </w:r>
      <w:proofErr w:type="spellEnd"/>
      <w:r w:rsidRPr="00653DC1">
        <w:rPr>
          <w:rFonts w:ascii="Times New Roman" w:eastAsia="SimSun" w:hAnsi="Times New Roman" w:cs="Times New Roman"/>
          <w:bCs/>
          <w:sz w:val="20"/>
          <w:szCs w:val="20"/>
          <w:lang w:eastAsia="zh-CN" w:bidi="ar"/>
        </w:rPr>
        <w:t xml:space="preserve"> package</w:t>
      </w:r>
    </w:p>
    <w:p w14:paraId="6E689F0E" w14:textId="77777777" w:rsidR="007A55DB" w:rsidRPr="00653DC1" w:rsidRDefault="007A55DB" w:rsidP="00653DC1">
      <w:pPr>
        <w:pStyle w:val="HTMLPreformatted"/>
        <w:rPr>
          <w:rFonts w:ascii="Times New Roman" w:hAnsi="Times New Roman" w:hint="default"/>
          <w:bCs/>
          <w:sz w:val="20"/>
          <w:szCs w:val="20"/>
        </w:rPr>
      </w:pPr>
    </w:p>
    <w:p w14:paraId="3EAAD253" w14:textId="0FFF310E" w:rsidR="007A55DB" w:rsidRPr="00653DC1" w:rsidRDefault="00653DC1" w:rsidP="00653DC1">
      <w:pPr>
        <w:pStyle w:val="HTMLPreformatted"/>
        <w:rPr>
          <w:rFonts w:ascii="Times New Roman" w:hAnsi="Times New Roman" w:hint="default"/>
          <w:bCs/>
          <w:sz w:val="20"/>
          <w:szCs w:val="20"/>
        </w:rPr>
      </w:pPr>
      <w:r w:rsidRPr="00653DC1">
        <w:rPr>
          <w:rFonts w:ascii="Times New Roman" w:hAnsi="Times New Roman" w:hint="default"/>
          <w:bCs/>
          <w:sz w:val="20"/>
          <w:szCs w:val="20"/>
        </w:rPr>
        <w:t>[root@</w:t>
      </w:r>
      <w:r w:rsidRPr="00653DC1">
        <w:rPr>
          <w:rFonts w:ascii="Times New Roman" w:hAnsi="Times New Roman" w:hint="default"/>
          <w:bCs/>
          <w:sz w:val="20"/>
          <w:szCs w:val="20"/>
          <w:lang w:val="en"/>
        </w:rPr>
        <w:t>server</w:t>
      </w:r>
      <w:r w:rsidRPr="00653DC1">
        <w:rPr>
          <w:rFonts w:ascii="Times New Roman" w:hAnsi="Times New Roman" w:hint="default"/>
          <w:bCs/>
          <w:sz w:val="20"/>
          <w:szCs w:val="20"/>
        </w:rPr>
        <w:t xml:space="preserve"> </w:t>
      </w:r>
      <w:proofErr w:type="gramStart"/>
      <w:r w:rsidRPr="00653DC1">
        <w:rPr>
          <w:rFonts w:ascii="Times New Roman" w:hAnsi="Times New Roman" w:hint="default"/>
          <w:bCs/>
          <w:sz w:val="20"/>
          <w:szCs w:val="20"/>
        </w:rPr>
        <w:t>~]#</w:t>
      </w:r>
      <w:proofErr w:type="gramEnd"/>
      <w:r w:rsidRPr="00653DC1">
        <w:rPr>
          <w:rFonts w:ascii="Times New Roman" w:hAnsi="Times New Roman" w:hint="default"/>
          <w:bCs/>
          <w:sz w:val="20"/>
          <w:szCs w:val="20"/>
        </w:rPr>
        <w:t xml:space="preserve"> yum install </w:t>
      </w:r>
      <w:proofErr w:type="spellStart"/>
      <w:r w:rsidRPr="00653DC1">
        <w:rPr>
          <w:rFonts w:ascii="Times New Roman" w:hAnsi="Times New Roman" w:hint="default"/>
          <w:bCs/>
          <w:sz w:val="20"/>
          <w:szCs w:val="20"/>
        </w:rPr>
        <w:t>owncloud</w:t>
      </w:r>
      <w:proofErr w:type="spellEnd"/>
      <w:r w:rsidRPr="00653DC1">
        <w:rPr>
          <w:rFonts w:ascii="Times New Roman" w:hAnsi="Times New Roman" w:hint="default"/>
          <w:bCs/>
          <w:sz w:val="20"/>
          <w:szCs w:val="20"/>
        </w:rPr>
        <w:t xml:space="preserve"> -y</w:t>
      </w:r>
    </w:p>
    <w:p w14:paraId="3A5385E8" w14:textId="77777777" w:rsidR="007A55DB" w:rsidRPr="00653DC1" w:rsidRDefault="007A55DB" w:rsidP="00653DC1">
      <w:pPr>
        <w:rPr>
          <w:rFonts w:ascii="Times New Roman" w:hAnsi="Times New Roman" w:cs="Times New Roman"/>
          <w:bCs/>
          <w:sz w:val="20"/>
          <w:szCs w:val="20"/>
          <w:lang w:val="en" w:eastAsia="en-IN"/>
        </w:rPr>
      </w:pPr>
    </w:p>
    <w:p w14:paraId="3144E142" w14:textId="77777777" w:rsidR="007A55DB" w:rsidRPr="00653DC1" w:rsidRDefault="007A55DB" w:rsidP="00653DC1">
      <w:pPr>
        <w:rPr>
          <w:rFonts w:ascii="Times New Roman" w:eastAsia="SimSun" w:hAnsi="Times New Roman" w:cs="Times New Roman"/>
          <w:bCs/>
          <w:sz w:val="20"/>
          <w:szCs w:val="20"/>
          <w:lang w:eastAsia="zh-CN" w:bidi="ar"/>
        </w:rPr>
      </w:pPr>
    </w:p>
    <w:p w14:paraId="3A8281DC" w14:textId="2A34D9E1" w:rsidR="007A55DB" w:rsidRPr="00653DC1" w:rsidRDefault="00653DC1" w:rsidP="00653DC1">
      <w:pPr>
        <w:rPr>
          <w:rFonts w:ascii="Times New Roman" w:hAnsi="Times New Roman" w:cs="Times New Roman"/>
          <w:bCs/>
          <w:sz w:val="20"/>
          <w:szCs w:val="20"/>
        </w:rPr>
      </w:pPr>
      <w:r w:rsidRPr="00653DC1">
        <w:rPr>
          <w:rFonts w:ascii="Times New Roman" w:eastAsia="SimSun" w:hAnsi="Times New Roman" w:cs="Times New Roman"/>
          <w:bCs/>
          <w:sz w:val="20"/>
          <w:szCs w:val="20"/>
          <w:lang w:eastAsia="zh-CN" w:bidi="ar"/>
        </w:rPr>
        <w:t xml:space="preserve">set the required permissions </w:t>
      </w:r>
      <w:proofErr w:type="gramStart"/>
      <w:r w:rsidRPr="00653DC1">
        <w:rPr>
          <w:rFonts w:ascii="Times New Roman" w:eastAsia="SimSun" w:hAnsi="Times New Roman" w:cs="Times New Roman"/>
          <w:bCs/>
          <w:sz w:val="20"/>
          <w:szCs w:val="20"/>
          <w:lang w:eastAsia="zh-CN" w:bidi="ar"/>
        </w:rPr>
        <w:t xml:space="preserve">on  </w:t>
      </w:r>
      <w:proofErr w:type="spellStart"/>
      <w:r w:rsidRPr="00653DC1">
        <w:rPr>
          <w:rFonts w:ascii="Times New Roman" w:eastAsia="SimSun" w:hAnsi="Times New Roman" w:cs="Times New Roman"/>
          <w:bCs/>
          <w:sz w:val="20"/>
          <w:szCs w:val="20"/>
          <w:lang w:eastAsia="zh-CN" w:bidi="ar"/>
        </w:rPr>
        <w:t>owncloud</w:t>
      </w:r>
      <w:proofErr w:type="spellEnd"/>
      <w:proofErr w:type="gramEnd"/>
      <w:r w:rsidRPr="00653DC1">
        <w:rPr>
          <w:rFonts w:ascii="Times New Roman" w:eastAsia="SimSun" w:hAnsi="Times New Roman" w:cs="Times New Roman"/>
          <w:bCs/>
          <w:sz w:val="20"/>
          <w:szCs w:val="20"/>
          <w:lang w:eastAsia="zh-CN" w:bidi="ar"/>
        </w:rPr>
        <w:t xml:space="preserve"> directory</w:t>
      </w:r>
    </w:p>
    <w:p w14:paraId="3BBCA971" w14:textId="77777777" w:rsidR="007A55DB" w:rsidRPr="00653DC1" w:rsidRDefault="007A55DB" w:rsidP="00653DC1">
      <w:pPr>
        <w:pStyle w:val="HTMLPreformatted"/>
        <w:rPr>
          <w:rFonts w:ascii="Times New Roman" w:hAnsi="Times New Roman" w:hint="default"/>
          <w:bCs/>
          <w:sz w:val="20"/>
          <w:szCs w:val="20"/>
        </w:rPr>
      </w:pPr>
    </w:p>
    <w:p w14:paraId="4FBD29B1" w14:textId="4296BD9E" w:rsidR="007A55DB" w:rsidRPr="00653DC1" w:rsidRDefault="00653DC1" w:rsidP="00653DC1">
      <w:pPr>
        <w:pStyle w:val="HTMLPreformatted"/>
        <w:rPr>
          <w:rFonts w:ascii="Times New Roman" w:hAnsi="Times New Roman" w:hint="default"/>
          <w:bCs/>
          <w:sz w:val="20"/>
          <w:szCs w:val="20"/>
        </w:rPr>
      </w:pPr>
      <w:r w:rsidRPr="00653DC1">
        <w:rPr>
          <w:rFonts w:ascii="Times New Roman" w:hAnsi="Times New Roman" w:hint="default"/>
          <w:bCs/>
          <w:sz w:val="20"/>
          <w:szCs w:val="20"/>
        </w:rPr>
        <w:t>[root@</w:t>
      </w:r>
      <w:r w:rsidRPr="00653DC1">
        <w:rPr>
          <w:rFonts w:ascii="Times New Roman" w:hAnsi="Times New Roman" w:hint="default"/>
          <w:bCs/>
          <w:sz w:val="20"/>
          <w:szCs w:val="20"/>
          <w:lang w:val="en"/>
        </w:rPr>
        <w:t>server</w:t>
      </w:r>
      <w:r w:rsidRPr="00653DC1">
        <w:rPr>
          <w:rFonts w:ascii="Times New Roman" w:hAnsi="Times New Roman" w:hint="default"/>
          <w:bCs/>
          <w:sz w:val="20"/>
          <w:szCs w:val="20"/>
        </w:rPr>
        <w:t xml:space="preserve"> </w:t>
      </w:r>
      <w:proofErr w:type="gramStart"/>
      <w:r w:rsidRPr="00653DC1">
        <w:rPr>
          <w:rFonts w:ascii="Times New Roman" w:hAnsi="Times New Roman" w:hint="default"/>
          <w:bCs/>
          <w:sz w:val="20"/>
          <w:szCs w:val="20"/>
        </w:rPr>
        <w:t>~]#</w:t>
      </w:r>
      <w:proofErr w:type="gramEnd"/>
      <w:r w:rsidRPr="00653DC1">
        <w:rPr>
          <w:rFonts w:ascii="Times New Roman" w:hAnsi="Times New Roman" w:hint="default"/>
          <w:bCs/>
          <w:sz w:val="20"/>
          <w:szCs w:val="20"/>
        </w:rPr>
        <w:t xml:space="preserve"> </w:t>
      </w:r>
      <w:proofErr w:type="spellStart"/>
      <w:r w:rsidRPr="00653DC1">
        <w:rPr>
          <w:rFonts w:ascii="Times New Roman" w:hAnsi="Times New Roman" w:hint="default"/>
          <w:bCs/>
          <w:sz w:val="20"/>
          <w:szCs w:val="20"/>
        </w:rPr>
        <w:t>chown</w:t>
      </w:r>
      <w:proofErr w:type="spellEnd"/>
      <w:r w:rsidRPr="00653DC1">
        <w:rPr>
          <w:rFonts w:ascii="Times New Roman" w:hAnsi="Times New Roman" w:hint="default"/>
          <w:bCs/>
          <w:sz w:val="20"/>
          <w:szCs w:val="20"/>
        </w:rPr>
        <w:t xml:space="preserve"> -r </w:t>
      </w:r>
      <w:proofErr w:type="spellStart"/>
      <w:r w:rsidRPr="00653DC1">
        <w:rPr>
          <w:rFonts w:ascii="Times New Roman" w:hAnsi="Times New Roman" w:hint="default"/>
          <w:bCs/>
          <w:sz w:val="20"/>
          <w:szCs w:val="20"/>
        </w:rPr>
        <w:t>apache</w:t>
      </w:r>
      <w:proofErr w:type="spellEnd"/>
      <w:r w:rsidRPr="00653DC1">
        <w:rPr>
          <w:rFonts w:ascii="Times New Roman" w:hAnsi="Times New Roman" w:hint="default"/>
          <w:bCs/>
          <w:sz w:val="20"/>
          <w:szCs w:val="20"/>
          <w:lang w:val="en"/>
        </w:rPr>
        <w:t>:</w:t>
      </w:r>
      <w:proofErr w:type="spellStart"/>
      <w:r w:rsidRPr="00653DC1">
        <w:rPr>
          <w:rFonts w:ascii="Times New Roman" w:hAnsi="Times New Roman" w:hint="default"/>
          <w:bCs/>
          <w:sz w:val="20"/>
          <w:szCs w:val="20"/>
        </w:rPr>
        <w:t>apache</w:t>
      </w:r>
      <w:proofErr w:type="spellEnd"/>
      <w:r w:rsidRPr="00653DC1">
        <w:rPr>
          <w:rFonts w:ascii="Times New Roman" w:hAnsi="Times New Roman" w:hint="default"/>
          <w:bCs/>
          <w:sz w:val="20"/>
          <w:szCs w:val="20"/>
        </w:rPr>
        <w:t xml:space="preserve"> </w:t>
      </w:r>
      <w:r w:rsidRPr="00653DC1">
        <w:rPr>
          <w:rFonts w:ascii="Times New Roman" w:hAnsi="Times New Roman" w:hint="default"/>
          <w:bCs/>
          <w:sz w:val="20"/>
          <w:szCs w:val="20"/>
          <w:lang w:val="en"/>
        </w:rPr>
        <w:t xml:space="preserve">  </w:t>
      </w:r>
      <w:r w:rsidRPr="00653DC1">
        <w:rPr>
          <w:rFonts w:ascii="Times New Roman" w:hAnsi="Times New Roman" w:hint="default"/>
          <w:bCs/>
          <w:sz w:val="20"/>
          <w:szCs w:val="20"/>
        </w:rPr>
        <w:t>/var/www/html/</w:t>
      </w:r>
      <w:proofErr w:type="spellStart"/>
      <w:r w:rsidRPr="00653DC1">
        <w:rPr>
          <w:rFonts w:ascii="Times New Roman" w:hAnsi="Times New Roman" w:hint="default"/>
          <w:bCs/>
          <w:sz w:val="20"/>
          <w:szCs w:val="20"/>
        </w:rPr>
        <w:t>owncloud</w:t>
      </w:r>
      <w:proofErr w:type="spellEnd"/>
      <w:r w:rsidRPr="00653DC1">
        <w:rPr>
          <w:rFonts w:ascii="Times New Roman" w:hAnsi="Times New Roman" w:hint="default"/>
          <w:bCs/>
          <w:sz w:val="20"/>
          <w:szCs w:val="20"/>
        </w:rPr>
        <w:t>/</w:t>
      </w:r>
    </w:p>
    <w:p w14:paraId="26F55CBE" w14:textId="77777777" w:rsidR="007A55DB" w:rsidRPr="00653DC1" w:rsidRDefault="007A55DB" w:rsidP="00653DC1">
      <w:pPr>
        <w:rPr>
          <w:rFonts w:ascii="Times New Roman" w:hAnsi="Times New Roman" w:cs="Times New Roman"/>
          <w:bCs/>
          <w:sz w:val="20"/>
          <w:szCs w:val="20"/>
          <w:lang w:val="en" w:eastAsia="en-IN"/>
        </w:rPr>
      </w:pPr>
    </w:p>
    <w:p w14:paraId="2DF3BF04" w14:textId="7AD7C858" w:rsidR="007A55DB" w:rsidRPr="00653DC1" w:rsidRDefault="00653DC1" w:rsidP="00653DC1">
      <w:pPr>
        <w:pStyle w:val="NormalWeb"/>
        <w:rPr>
          <w:bCs/>
          <w:sz w:val="20"/>
          <w:szCs w:val="20"/>
          <w:lang w:val="en"/>
        </w:rPr>
      </w:pPr>
      <w:r w:rsidRPr="00653DC1">
        <w:rPr>
          <w:bCs/>
          <w:sz w:val="20"/>
          <w:szCs w:val="20"/>
          <w:lang w:val="en"/>
        </w:rPr>
        <w:t xml:space="preserve">upgrading from </w:t>
      </w:r>
      <w:proofErr w:type="spellStart"/>
      <w:r w:rsidRPr="00653DC1">
        <w:rPr>
          <w:bCs/>
          <w:sz w:val="20"/>
          <w:szCs w:val="20"/>
          <w:lang w:val="en"/>
        </w:rPr>
        <w:t>php</w:t>
      </w:r>
      <w:proofErr w:type="spellEnd"/>
      <w:r w:rsidRPr="00653DC1">
        <w:rPr>
          <w:bCs/>
          <w:sz w:val="20"/>
          <w:szCs w:val="20"/>
          <w:lang w:val="en"/>
        </w:rPr>
        <w:t xml:space="preserve"> 5.6 </w:t>
      </w:r>
      <w:proofErr w:type="gramStart"/>
      <w:r w:rsidRPr="00653DC1">
        <w:rPr>
          <w:bCs/>
          <w:sz w:val="20"/>
          <w:szCs w:val="20"/>
          <w:lang w:val="en"/>
        </w:rPr>
        <w:t xml:space="preserve">to  </w:t>
      </w:r>
      <w:proofErr w:type="spellStart"/>
      <w:r w:rsidRPr="00653DC1">
        <w:rPr>
          <w:bCs/>
          <w:sz w:val="20"/>
          <w:szCs w:val="20"/>
          <w:lang w:val="en"/>
        </w:rPr>
        <w:t>php</w:t>
      </w:r>
      <w:proofErr w:type="spellEnd"/>
      <w:proofErr w:type="gramEnd"/>
      <w:r w:rsidRPr="00653DC1">
        <w:rPr>
          <w:bCs/>
          <w:sz w:val="20"/>
          <w:szCs w:val="20"/>
          <w:lang w:val="en"/>
        </w:rPr>
        <w:t xml:space="preserve"> 7.2</w:t>
      </w:r>
    </w:p>
    <w:p w14:paraId="7AF3B5B2" w14:textId="4DE54319" w:rsidR="007A55DB" w:rsidRPr="00653DC1" w:rsidRDefault="00653DC1" w:rsidP="00653DC1">
      <w:pPr>
        <w:pStyle w:val="NormalWeb"/>
        <w:rPr>
          <w:bCs/>
          <w:sz w:val="20"/>
          <w:szCs w:val="20"/>
          <w:lang w:val="en"/>
        </w:rPr>
      </w:pPr>
      <w:r w:rsidRPr="00653DC1">
        <w:rPr>
          <w:bCs/>
          <w:sz w:val="20"/>
          <w:szCs w:val="20"/>
          <w:lang w:val="en"/>
        </w:rPr>
        <w:lastRenderedPageBreak/>
        <w:t xml:space="preserve">install </w:t>
      </w:r>
      <w:proofErr w:type="spellStart"/>
      <w:r w:rsidRPr="00653DC1">
        <w:rPr>
          <w:bCs/>
          <w:sz w:val="20"/>
          <w:szCs w:val="20"/>
          <w:lang w:val="en"/>
        </w:rPr>
        <w:t>remi</w:t>
      </w:r>
      <w:proofErr w:type="spellEnd"/>
      <w:r w:rsidRPr="00653DC1">
        <w:rPr>
          <w:bCs/>
          <w:sz w:val="20"/>
          <w:szCs w:val="20"/>
          <w:lang w:val="en"/>
        </w:rPr>
        <w:t xml:space="preserve"> repository</w:t>
      </w:r>
    </w:p>
    <w:p w14:paraId="728E652C" w14:textId="6309AF1D" w:rsidR="007A55DB" w:rsidRPr="00653DC1" w:rsidRDefault="00653DC1" w:rsidP="00653DC1">
      <w:pPr>
        <w:pStyle w:val="HTMLPreformatted"/>
        <w:rPr>
          <w:rFonts w:ascii="Times New Roman" w:hAnsi="Times New Roman" w:hint="default"/>
          <w:bCs/>
          <w:sz w:val="20"/>
          <w:szCs w:val="20"/>
        </w:rPr>
      </w:pPr>
      <w:r w:rsidRPr="00653DC1">
        <w:rPr>
          <w:rFonts w:ascii="Times New Roman" w:hAnsi="Times New Roman" w:hint="default"/>
          <w:bCs/>
          <w:sz w:val="20"/>
          <w:szCs w:val="20"/>
        </w:rPr>
        <w:t xml:space="preserve">[root@owncloud10 </w:t>
      </w:r>
      <w:proofErr w:type="gramStart"/>
      <w:r w:rsidRPr="00653DC1">
        <w:rPr>
          <w:rFonts w:ascii="Times New Roman" w:hAnsi="Times New Roman" w:hint="default"/>
          <w:bCs/>
          <w:sz w:val="20"/>
          <w:szCs w:val="20"/>
        </w:rPr>
        <w:t>~]#</w:t>
      </w:r>
      <w:proofErr w:type="gramEnd"/>
      <w:r w:rsidRPr="00653DC1">
        <w:rPr>
          <w:rFonts w:ascii="Times New Roman" w:hAnsi="Times New Roman" w:hint="default"/>
          <w:bCs/>
          <w:sz w:val="20"/>
          <w:szCs w:val="20"/>
        </w:rPr>
        <w:t xml:space="preserve"> yum install http://rpms.remirepo.net/enterprise/remi-release-7.rpm -y</w:t>
      </w:r>
    </w:p>
    <w:p w14:paraId="5BCC3E65" w14:textId="77777777" w:rsidR="007A55DB" w:rsidRPr="00653DC1" w:rsidRDefault="007A55DB" w:rsidP="00653DC1">
      <w:pPr>
        <w:pStyle w:val="HTMLPreformatted"/>
        <w:rPr>
          <w:rFonts w:ascii="Times New Roman" w:hAnsi="Times New Roman" w:hint="default"/>
          <w:bCs/>
          <w:sz w:val="20"/>
          <w:szCs w:val="20"/>
        </w:rPr>
      </w:pPr>
    </w:p>
    <w:p w14:paraId="45829ACF" w14:textId="7D0306F3" w:rsidR="007A55DB" w:rsidRPr="00653DC1" w:rsidRDefault="00653DC1" w:rsidP="00653DC1">
      <w:pPr>
        <w:pStyle w:val="HTMLPreformatted"/>
        <w:rPr>
          <w:rFonts w:ascii="Times New Roman" w:hAnsi="Times New Roman" w:hint="default"/>
          <w:bCs/>
          <w:sz w:val="20"/>
          <w:szCs w:val="20"/>
        </w:rPr>
      </w:pPr>
      <w:r w:rsidRPr="00653DC1">
        <w:rPr>
          <w:rFonts w:ascii="Times New Roman" w:hAnsi="Times New Roman" w:hint="default"/>
          <w:bCs/>
          <w:sz w:val="20"/>
          <w:szCs w:val="20"/>
        </w:rPr>
        <w:t xml:space="preserve">[root@owncloud10 </w:t>
      </w:r>
      <w:proofErr w:type="gramStart"/>
      <w:r w:rsidRPr="00653DC1">
        <w:rPr>
          <w:rFonts w:ascii="Times New Roman" w:hAnsi="Times New Roman" w:hint="default"/>
          <w:bCs/>
          <w:sz w:val="20"/>
          <w:szCs w:val="20"/>
        </w:rPr>
        <w:t>~]#</w:t>
      </w:r>
      <w:proofErr w:type="gramEnd"/>
      <w:r w:rsidRPr="00653DC1">
        <w:rPr>
          <w:rFonts w:ascii="Times New Roman" w:hAnsi="Times New Roman" w:hint="default"/>
          <w:bCs/>
          <w:sz w:val="20"/>
          <w:szCs w:val="20"/>
        </w:rPr>
        <w:t xml:space="preserve"> yum-config-manager --enable remi-php72</w:t>
      </w:r>
    </w:p>
    <w:p w14:paraId="3E79C32D" w14:textId="303414B6" w:rsidR="007A55DB" w:rsidRPr="00653DC1" w:rsidRDefault="00653DC1" w:rsidP="00653DC1">
      <w:pPr>
        <w:pStyle w:val="NormalWeb"/>
        <w:rPr>
          <w:bCs/>
          <w:sz w:val="20"/>
          <w:szCs w:val="20"/>
        </w:rPr>
      </w:pPr>
      <w:proofErr w:type="spellStart"/>
      <w:r w:rsidRPr="00653DC1">
        <w:rPr>
          <w:bCs/>
          <w:sz w:val="20"/>
          <w:szCs w:val="20"/>
        </w:rPr>
        <w:t>instal</w:t>
      </w:r>
      <w:proofErr w:type="spellEnd"/>
      <w:r w:rsidRPr="00653DC1">
        <w:rPr>
          <w:bCs/>
          <w:sz w:val="20"/>
          <w:szCs w:val="20"/>
          <w:lang w:val="en"/>
        </w:rPr>
        <w:t>ling</w:t>
      </w:r>
      <w:r w:rsidRPr="00653DC1">
        <w:rPr>
          <w:bCs/>
          <w:sz w:val="20"/>
          <w:szCs w:val="20"/>
        </w:rPr>
        <w:t xml:space="preserve"> </w:t>
      </w:r>
      <w:proofErr w:type="spellStart"/>
      <w:r w:rsidRPr="00653DC1">
        <w:rPr>
          <w:bCs/>
          <w:sz w:val="20"/>
          <w:szCs w:val="20"/>
        </w:rPr>
        <w:t>apache</w:t>
      </w:r>
      <w:proofErr w:type="spellEnd"/>
      <w:r w:rsidRPr="00653DC1">
        <w:rPr>
          <w:bCs/>
          <w:sz w:val="20"/>
          <w:szCs w:val="20"/>
        </w:rPr>
        <w:t xml:space="preserve"> web server along with </w:t>
      </w:r>
      <w:proofErr w:type="spellStart"/>
      <w:r w:rsidRPr="00653DC1">
        <w:rPr>
          <w:bCs/>
          <w:sz w:val="20"/>
          <w:szCs w:val="20"/>
        </w:rPr>
        <w:t>php</w:t>
      </w:r>
      <w:proofErr w:type="spellEnd"/>
      <w:r w:rsidRPr="00653DC1">
        <w:rPr>
          <w:bCs/>
          <w:sz w:val="20"/>
          <w:szCs w:val="20"/>
        </w:rPr>
        <w:t xml:space="preserve"> 7.2 using following yum command</w:t>
      </w:r>
    </w:p>
    <w:p w14:paraId="6041763A" w14:textId="7646A1DF" w:rsidR="007A55DB" w:rsidRPr="00653DC1" w:rsidRDefault="00653DC1" w:rsidP="00653DC1">
      <w:pPr>
        <w:pStyle w:val="HTMLPreformatted"/>
        <w:rPr>
          <w:rFonts w:ascii="Times New Roman" w:hAnsi="Times New Roman" w:hint="default"/>
          <w:bCs/>
          <w:sz w:val="20"/>
          <w:szCs w:val="20"/>
          <w:lang w:val="en"/>
        </w:rPr>
      </w:pPr>
      <w:r w:rsidRPr="00653DC1">
        <w:rPr>
          <w:rFonts w:ascii="Times New Roman" w:hAnsi="Times New Roman" w:hint="default"/>
          <w:bCs/>
          <w:sz w:val="20"/>
          <w:szCs w:val="20"/>
        </w:rPr>
        <w:t xml:space="preserve">[root@owncloud10 </w:t>
      </w:r>
      <w:proofErr w:type="gramStart"/>
      <w:r w:rsidRPr="00653DC1">
        <w:rPr>
          <w:rFonts w:ascii="Times New Roman" w:hAnsi="Times New Roman" w:hint="default"/>
          <w:bCs/>
          <w:sz w:val="20"/>
          <w:szCs w:val="20"/>
        </w:rPr>
        <w:t>~]#</w:t>
      </w:r>
      <w:proofErr w:type="gramEnd"/>
      <w:r w:rsidRPr="00653DC1">
        <w:rPr>
          <w:rFonts w:ascii="Times New Roman" w:hAnsi="Times New Roman" w:hint="default"/>
          <w:bCs/>
          <w:sz w:val="20"/>
          <w:szCs w:val="20"/>
        </w:rPr>
        <w:t xml:space="preserve"> yum install httpd </w:t>
      </w:r>
      <w:proofErr w:type="spellStart"/>
      <w:r w:rsidRPr="00653DC1">
        <w:rPr>
          <w:rFonts w:ascii="Times New Roman" w:hAnsi="Times New Roman" w:hint="default"/>
          <w:bCs/>
          <w:sz w:val="20"/>
          <w:szCs w:val="20"/>
        </w:rPr>
        <w:t>php</w:t>
      </w:r>
      <w:proofErr w:type="spellEnd"/>
      <w:r w:rsidRPr="00653DC1">
        <w:rPr>
          <w:rFonts w:ascii="Times New Roman" w:hAnsi="Times New Roman" w:hint="default"/>
          <w:bCs/>
          <w:sz w:val="20"/>
          <w:szCs w:val="20"/>
        </w:rPr>
        <w:t xml:space="preserve"> </w:t>
      </w:r>
      <w:proofErr w:type="spellStart"/>
      <w:r w:rsidRPr="00653DC1">
        <w:rPr>
          <w:rFonts w:ascii="Times New Roman" w:hAnsi="Times New Roman" w:hint="default"/>
          <w:bCs/>
          <w:sz w:val="20"/>
          <w:szCs w:val="20"/>
        </w:rPr>
        <w:t>php-mysql</w:t>
      </w:r>
      <w:proofErr w:type="spellEnd"/>
      <w:r w:rsidRPr="00653DC1">
        <w:rPr>
          <w:rFonts w:ascii="Times New Roman" w:hAnsi="Times New Roman" w:hint="default"/>
          <w:bCs/>
          <w:sz w:val="20"/>
          <w:szCs w:val="20"/>
        </w:rPr>
        <w:t xml:space="preserve"> </w:t>
      </w:r>
      <w:proofErr w:type="spellStart"/>
      <w:r w:rsidRPr="00653DC1">
        <w:rPr>
          <w:rFonts w:ascii="Times New Roman" w:hAnsi="Times New Roman" w:hint="default"/>
          <w:bCs/>
          <w:sz w:val="20"/>
          <w:szCs w:val="20"/>
        </w:rPr>
        <w:t>php-dom</w:t>
      </w:r>
      <w:proofErr w:type="spellEnd"/>
      <w:r w:rsidRPr="00653DC1">
        <w:rPr>
          <w:rFonts w:ascii="Times New Roman" w:hAnsi="Times New Roman" w:hint="default"/>
          <w:bCs/>
          <w:sz w:val="20"/>
          <w:szCs w:val="20"/>
        </w:rPr>
        <w:t xml:space="preserve"> </w:t>
      </w:r>
      <w:proofErr w:type="spellStart"/>
      <w:r w:rsidRPr="00653DC1">
        <w:rPr>
          <w:rFonts w:ascii="Times New Roman" w:hAnsi="Times New Roman" w:hint="default"/>
          <w:bCs/>
          <w:sz w:val="20"/>
          <w:szCs w:val="20"/>
        </w:rPr>
        <w:t>php-mbstring</w:t>
      </w:r>
      <w:proofErr w:type="spellEnd"/>
      <w:r w:rsidRPr="00653DC1">
        <w:rPr>
          <w:rFonts w:ascii="Times New Roman" w:hAnsi="Times New Roman" w:hint="default"/>
          <w:bCs/>
          <w:sz w:val="20"/>
          <w:szCs w:val="20"/>
        </w:rPr>
        <w:t xml:space="preserve"> </w:t>
      </w:r>
      <w:proofErr w:type="spellStart"/>
      <w:r w:rsidRPr="00653DC1">
        <w:rPr>
          <w:rFonts w:ascii="Times New Roman" w:hAnsi="Times New Roman" w:hint="default"/>
          <w:bCs/>
          <w:sz w:val="20"/>
          <w:szCs w:val="20"/>
        </w:rPr>
        <w:t>php-gd</w:t>
      </w:r>
      <w:proofErr w:type="spellEnd"/>
      <w:r w:rsidRPr="00653DC1">
        <w:rPr>
          <w:rFonts w:ascii="Times New Roman" w:hAnsi="Times New Roman" w:hint="default"/>
          <w:bCs/>
          <w:sz w:val="20"/>
          <w:szCs w:val="20"/>
        </w:rPr>
        <w:t xml:space="preserve"> </w:t>
      </w:r>
      <w:proofErr w:type="spellStart"/>
      <w:r w:rsidRPr="00653DC1">
        <w:rPr>
          <w:rFonts w:ascii="Times New Roman" w:hAnsi="Times New Roman" w:hint="default"/>
          <w:bCs/>
          <w:sz w:val="20"/>
          <w:szCs w:val="20"/>
        </w:rPr>
        <w:t>php-pdo</w:t>
      </w:r>
      <w:proofErr w:type="spellEnd"/>
      <w:r w:rsidRPr="00653DC1">
        <w:rPr>
          <w:rFonts w:ascii="Times New Roman" w:hAnsi="Times New Roman" w:hint="default"/>
          <w:bCs/>
          <w:sz w:val="20"/>
          <w:szCs w:val="20"/>
        </w:rPr>
        <w:t xml:space="preserve"> </w:t>
      </w:r>
      <w:proofErr w:type="spellStart"/>
      <w:r w:rsidRPr="00653DC1">
        <w:rPr>
          <w:rFonts w:ascii="Times New Roman" w:hAnsi="Times New Roman" w:hint="default"/>
          <w:bCs/>
          <w:sz w:val="20"/>
          <w:szCs w:val="20"/>
        </w:rPr>
        <w:t>php-json</w:t>
      </w:r>
      <w:proofErr w:type="spellEnd"/>
      <w:r w:rsidRPr="00653DC1">
        <w:rPr>
          <w:rFonts w:ascii="Times New Roman" w:hAnsi="Times New Roman" w:hint="default"/>
          <w:bCs/>
          <w:sz w:val="20"/>
          <w:szCs w:val="20"/>
        </w:rPr>
        <w:t xml:space="preserve"> </w:t>
      </w:r>
      <w:proofErr w:type="spellStart"/>
      <w:r w:rsidRPr="00653DC1">
        <w:rPr>
          <w:rFonts w:ascii="Times New Roman" w:hAnsi="Times New Roman" w:hint="default"/>
          <w:bCs/>
          <w:sz w:val="20"/>
          <w:szCs w:val="20"/>
        </w:rPr>
        <w:t>php</w:t>
      </w:r>
      <w:proofErr w:type="spellEnd"/>
      <w:r w:rsidRPr="00653DC1">
        <w:rPr>
          <w:rFonts w:ascii="Times New Roman" w:hAnsi="Times New Roman" w:hint="default"/>
          <w:bCs/>
          <w:sz w:val="20"/>
          <w:szCs w:val="20"/>
        </w:rPr>
        <w:t xml:space="preserve">-xml </w:t>
      </w:r>
      <w:proofErr w:type="spellStart"/>
      <w:r w:rsidRPr="00653DC1">
        <w:rPr>
          <w:rFonts w:ascii="Times New Roman" w:hAnsi="Times New Roman" w:hint="default"/>
          <w:bCs/>
          <w:sz w:val="20"/>
          <w:szCs w:val="20"/>
        </w:rPr>
        <w:t>php</w:t>
      </w:r>
      <w:proofErr w:type="spellEnd"/>
      <w:r w:rsidRPr="00653DC1">
        <w:rPr>
          <w:rFonts w:ascii="Times New Roman" w:hAnsi="Times New Roman" w:hint="default"/>
          <w:bCs/>
          <w:sz w:val="20"/>
          <w:szCs w:val="20"/>
        </w:rPr>
        <w:t xml:space="preserve">-zip </w:t>
      </w:r>
      <w:proofErr w:type="spellStart"/>
      <w:r w:rsidRPr="00653DC1">
        <w:rPr>
          <w:rFonts w:ascii="Times New Roman" w:hAnsi="Times New Roman" w:hint="default"/>
          <w:bCs/>
          <w:sz w:val="20"/>
          <w:szCs w:val="20"/>
        </w:rPr>
        <w:t>php</w:t>
      </w:r>
      <w:proofErr w:type="spellEnd"/>
      <w:r w:rsidRPr="00653DC1">
        <w:rPr>
          <w:rFonts w:ascii="Times New Roman" w:hAnsi="Times New Roman" w:hint="default"/>
          <w:bCs/>
          <w:sz w:val="20"/>
          <w:szCs w:val="20"/>
        </w:rPr>
        <w:t xml:space="preserve">-curl </w:t>
      </w:r>
      <w:proofErr w:type="spellStart"/>
      <w:r w:rsidRPr="00653DC1">
        <w:rPr>
          <w:rFonts w:ascii="Times New Roman" w:hAnsi="Times New Roman" w:hint="default"/>
          <w:bCs/>
          <w:sz w:val="20"/>
          <w:szCs w:val="20"/>
        </w:rPr>
        <w:t>php-mcrypt</w:t>
      </w:r>
      <w:proofErr w:type="spellEnd"/>
      <w:r w:rsidRPr="00653DC1">
        <w:rPr>
          <w:rFonts w:ascii="Times New Roman" w:hAnsi="Times New Roman" w:hint="default"/>
          <w:bCs/>
          <w:sz w:val="20"/>
          <w:szCs w:val="20"/>
        </w:rPr>
        <w:t xml:space="preserve"> </w:t>
      </w:r>
      <w:proofErr w:type="spellStart"/>
      <w:r w:rsidRPr="00653DC1">
        <w:rPr>
          <w:rFonts w:ascii="Times New Roman" w:hAnsi="Times New Roman" w:hint="default"/>
          <w:bCs/>
          <w:sz w:val="20"/>
          <w:szCs w:val="20"/>
        </w:rPr>
        <w:t>php</w:t>
      </w:r>
      <w:proofErr w:type="spellEnd"/>
      <w:r w:rsidRPr="00653DC1">
        <w:rPr>
          <w:rFonts w:ascii="Times New Roman" w:hAnsi="Times New Roman" w:hint="default"/>
          <w:bCs/>
          <w:sz w:val="20"/>
          <w:szCs w:val="20"/>
        </w:rPr>
        <w:t xml:space="preserve">-pear </w:t>
      </w:r>
      <w:proofErr w:type="spellStart"/>
      <w:r w:rsidRPr="00653DC1">
        <w:rPr>
          <w:rFonts w:ascii="Times New Roman" w:hAnsi="Times New Roman" w:hint="default"/>
          <w:bCs/>
          <w:sz w:val="20"/>
          <w:szCs w:val="20"/>
        </w:rPr>
        <w:t>php-intl</w:t>
      </w:r>
      <w:proofErr w:type="spellEnd"/>
      <w:r w:rsidRPr="00653DC1">
        <w:rPr>
          <w:rFonts w:ascii="Times New Roman" w:hAnsi="Times New Roman" w:hint="default"/>
          <w:bCs/>
          <w:sz w:val="20"/>
          <w:szCs w:val="20"/>
        </w:rPr>
        <w:t xml:space="preserve"> </w:t>
      </w:r>
      <w:proofErr w:type="spellStart"/>
      <w:r w:rsidRPr="00653DC1">
        <w:rPr>
          <w:rFonts w:ascii="Times New Roman" w:hAnsi="Times New Roman" w:hint="default"/>
          <w:bCs/>
          <w:sz w:val="20"/>
          <w:szCs w:val="20"/>
        </w:rPr>
        <w:t>setroubleshoot</w:t>
      </w:r>
      <w:proofErr w:type="spellEnd"/>
      <w:r w:rsidRPr="00653DC1">
        <w:rPr>
          <w:rFonts w:ascii="Times New Roman" w:hAnsi="Times New Roman" w:hint="default"/>
          <w:bCs/>
          <w:sz w:val="20"/>
          <w:szCs w:val="20"/>
        </w:rPr>
        <w:t>-server -y</w:t>
      </w:r>
      <w:r w:rsidRPr="00653DC1">
        <w:rPr>
          <w:rFonts w:ascii="Times New Roman" w:hAnsi="Times New Roman" w:hint="default"/>
          <w:bCs/>
          <w:sz w:val="20"/>
          <w:szCs w:val="20"/>
          <w:lang w:val="en"/>
        </w:rPr>
        <w:t xml:space="preserve"> </w:t>
      </w:r>
      <w:proofErr w:type="spellStart"/>
      <w:r w:rsidRPr="00653DC1">
        <w:rPr>
          <w:rFonts w:ascii="Times New Roman" w:hAnsi="Times New Roman" w:hint="default"/>
          <w:bCs/>
          <w:sz w:val="20"/>
          <w:szCs w:val="20"/>
          <w:lang w:val="en"/>
        </w:rPr>
        <w:t>php-pecl</w:t>
      </w:r>
      <w:proofErr w:type="spellEnd"/>
    </w:p>
    <w:p w14:paraId="4A6189F4" w14:textId="77777777" w:rsidR="007A55DB" w:rsidRPr="00653DC1" w:rsidRDefault="007A55DB" w:rsidP="00653DC1">
      <w:pPr>
        <w:pStyle w:val="NormalWeb"/>
        <w:rPr>
          <w:bCs/>
          <w:sz w:val="20"/>
          <w:szCs w:val="20"/>
        </w:rPr>
      </w:pPr>
    </w:p>
    <w:p w14:paraId="1AF62B49" w14:textId="3C4659E0" w:rsidR="007A55DB" w:rsidRPr="00653DC1" w:rsidRDefault="00653DC1" w:rsidP="00653DC1">
      <w:pPr>
        <w:pStyle w:val="NormalWeb"/>
        <w:rPr>
          <w:bCs/>
          <w:sz w:val="20"/>
          <w:szCs w:val="20"/>
        </w:rPr>
      </w:pPr>
      <w:r w:rsidRPr="00653DC1">
        <w:rPr>
          <w:bCs/>
          <w:sz w:val="20"/>
          <w:szCs w:val="20"/>
        </w:rPr>
        <w:t>let’s install the database server as “</w:t>
      </w:r>
      <w:proofErr w:type="spellStart"/>
      <w:r w:rsidRPr="00653DC1">
        <w:rPr>
          <w:rStyle w:val="Strong"/>
          <w:b w:val="0"/>
          <w:sz w:val="20"/>
          <w:szCs w:val="20"/>
        </w:rPr>
        <w:t>mariadb</w:t>
      </w:r>
      <w:proofErr w:type="spellEnd"/>
      <w:r w:rsidRPr="00653DC1">
        <w:rPr>
          <w:bCs/>
          <w:sz w:val="20"/>
          <w:szCs w:val="20"/>
        </w:rPr>
        <w:t>”, use the following command:</w:t>
      </w:r>
    </w:p>
    <w:p w14:paraId="70E75A98" w14:textId="07AB1C54" w:rsidR="007A55DB" w:rsidRPr="00653DC1" w:rsidRDefault="00653DC1" w:rsidP="00653DC1">
      <w:pPr>
        <w:pStyle w:val="HTMLPreformatted"/>
        <w:rPr>
          <w:rFonts w:ascii="Times New Roman" w:hAnsi="Times New Roman" w:hint="default"/>
          <w:bCs/>
          <w:sz w:val="20"/>
          <w:szCs w:val="20"/>
        </w:rPr>
      </w:pPr>
      <w:r w:rsidRPr="00653DC1">
        <w:rPr>
          <w:rFonts w:ascii="Times New Roman" w:hAnsi="Times New Roman" w:hint="default"/>
          <w:bCs/>
          <w:sz w:val="20"/>
          <w:szCs w:val="20"/>
        </w:rPr>
        <w:t xml:space="preserve">[root@owncloud10 </w:t>
      </w:r>
      <w:proofErr w:type="gramStart"/>
      <w:r w:rsidRPr="00653DC1">
        <w:rPr>
          <w:rFonts w:ascii="Times New Roman" w:hAnsi="Times New Roman" w:hint="default"/>
          <w:bCs/>
          <w:sz w:val="20"/>
          <w:szCs w:val="20"/>
        </w:rPr>
        <w:t>~]#</w:t>
      </w:r>
      <w:proofErr w:type="gramEnd"/>
      <w:r w:rsidRPr="00653DC1">
        <w:rPr>
          <w:rFonts w:ascii="Times New Roman" w:hAnsi="Times New Roman" w:hint="default"/>
          <w:bCs/>
          <w:sz w:val="20"/>
          <w:szCs w:val="20"/>
        </w:rPr>
        <w:t xml:space="preserve"> yum install </w:t>
      </w:r>
      <w:proofErr w:type="spellStart"/>
      <w:r w:rsidRPr="00653DC1">
        <w:rPr>
          <w:rFonts w:ascii="Times New Roman" w:hAnsi="Times New Roman" w:hint="default"/>
          <w:bCs/>
          <w:sz w:val="20"/>
          <w:szCs w:val="20"/>
        </w:rPr>
        <w:t>wget</w:t>
      </w:r>
      <w:proofErr w:type="spellEnd"/>
      <w:r w:rsidRPr="00653DC1">
        <w:rPr>
          <w:rFonts w:ascii="Times New Roman" w:hAnsi="Times New Roman" w:hint="default"/>
          <w:bCs/>
          <w:sz w:val="20"/>
          <w:szCs w:val="20"/>
        </w:rPr>
        <w:t xml:space="preserve"> </w:t>
      </w:r>
      <w:proofErr w:type="spellStart"/>
      <w:r w:rsidRPr="00653DC1">
        <w:rPr>
          <w:rFonts w:ascii="Times New Roman" w:hAnsi="Times New Roman" w:hint="default"/>
          <w:bCs/>
          <w:sz w:val="20"/>
          <w:szCs w:val="20"/>
        </w:rPr>
        <w:t>mariadb</w:t>
      </w:r>
      <w:proofErr w:type="spellEnd"/>
      <w:r w:rsidRPr="00653DC1">
        <w:rPr>
          <w:rFonts w:ascii="Times New Roman" w:hAnsi="Times New Roman" w:hint="default"/>
          <w:bCs/>
          <w:sz w:val="20"/>
          <w:szCs w:val="20"/>
        </w:rPr>
        <w:t xml:space="preserve">-server </w:t>
      </w:r>
      <w:proofErr w:type="spellStart"/>
      <w:r w:rsidRPr="00653DC1">
        <w:rPr>
          <w:rFonts w:ascii="Times New Roman" w:hAnsi="Times New Roman" w:hint="default"/>
          <w:bCs/>
          <w:sz w:val="20"/>
          <w:szCs w:val="20"/>
        </w:rPr>
        <w:t>mariadb</w:t>
      </w:r>
      <w:proofErr w:type="spellEnd"/>
      <w:r w:rsidRPr="00653DC1">
        <w:rPr>
          <w:rFonts w:ascii="Times New Roman" w:hAnsi="Times New Roman" w:hint="default"/>
          <w:bCs/>
          <w:sz w:val="20"/>
          <w:szCs w:val="20"/>
        </w:rPr>
        <w:t xml:space="preserve"> -y</w:t>
      </w:r>
    </w:p>
    <w:p w14:paraId="768B7991" w14:textId="77777777" w:rsidR="007A55DB" w:rsidRPr="00653DC1" w:rsidRDefault="007A55DB" w:rsidP="00653DC1">
      <w:pPr>
        <w:pStyle w:val="HTMLPreformatted"/>
        <w:rPr>
          <w:rFonts w:ascii="Times New Roman" w:hAnsi="Times New Roman" w:hint="default"/>
          <w:bCs/>
          <w:sz w:val="20"/>
          <w:szCs w:val="20"/>
        </w:rPr>
      </w:pPr>
    </w:p>
    <w:p w14:paraId="5FC3B5B9" w14:textId="743440CD" w:rsidR="007A55DB" w:rsidRPr="00653DC1" w:rsidRDefault="00653DC1" w:rsidP="00653DC1">
      <w:pPr>
        <w:pStyle w:val="NormalWeb"/>
        <w:rPr>
          <w:bCs/>
          <w:sz w:val="20"/>
          <w:szCs w:val="20"/>
        </w:rPr>
      </w:pPr>
      <w:r w:rsidRPr="00653DC1">
        <w:rPr>
          <w:rStyle w:val="Strong"/>
          <w:b w:val="0"/>
          <w:sz w:val="20"/>
          <w:szCs w:val="20"/>
        </w:rPr>
        <w:t xml:space="preserve">create database for </w:t>
      </w:r>
      <w:proofErr w:type="spellStart"/>
      <w:r w:rsidRPr="00653DC1">
        <w:rPr>
          <w:rStyle w:val="Strong"/>
          <w:b w:val="0"/>
          <w:sz w:val="20"/>
          <w:szCs w:val="20"/>
        </w:rPr>
        <w:t>owncloud</w:t>
      </w:r>
      <w:proofErr w:type="spellEnd"/>
    </w:p>
    <w:p w14:paraId="721F5265" w14:textId="5C924A14" w:rsidR="007A55DB" w:rsidRPr="00653DC1" w:rsidRDefault="00653DC1" w:rsidP="00653DC1">
      <w:pPr>
        <w:pStyle w:val="NormalWeb"/>
        <w:rPr>
          <w:bCs/>
          <w:sz w:val="20"/>
          <w:szCs w:val="20"/>
        </w:rPr>
      </w:pPr>
      <w:r w:rsidRPr="00653DC1">
        <w:rPr>
          <w:bCs/>
          <w:sz w:val="20"/>
          <w:szCs w:val="20"/>
        </w:rPr>
        <w:t xml:space="preserve">as of now we have freshly installed </w:t>
      </w:r>
      <w:r w:rsidRPr="00653DC1">
        <w:rPr>
          <w:bCs/>
          <w:sz w:val="20"/>
          <w:szCs w:val="20"/>
          <w:lang w:val="en"/>
        </w:rPr>
        <w:t>m</w:t>
      </w:r>
      <w:r w:rsidRPr="00653DC1">
        <w:rPr>
          <w:bCs/>
          <w:sz w:val="20"/>
          <w:szCs w:val="20"/>
        </w:rPr>
        <w:t>aria</w:t>
      </w:r>
      <w:proofErr w:type="spellStart"/>
      <w:r w:rsidRPr="00653DC1">
        <w:rPr>
          <w:bCs/>
          <w:sz w:val="20"/>
          <w:szCs w:val="20"/>
          <w:lang w:val="en"/>
        </w:rPr>
        <w:t>db</w:t>
      </w:r>
      <w:proofErr w:type="spellEnd"/>
      <w:r w:rsidRPr="00653DC1">
        <w:rPr>
          <w:bCs/>
          <w:sz w:val="20"/>
          <w:szCs w:val="20"/>
          <w:lang w:val="en"/>
        </w:rPr>
        <w:t xml:space="preserve"> </w:t>
      </w:r>
      <w:r w:rsidRPr="00653DC1">
        <w:rPr>
          <w:bCs/>
          <w:sz w:val="20"/>
          <w:szCs w:val="20"/>
        </w:rPr>
        <w:t>server and did not set its root password, run beneath command to set root password, remove test database, remove anonymous users and disable remote root login,</w:t>
      </w:r>
    </w:p>
    <w:p w14:paraId="36A8E4E1" w14:textId="01D07677" w:rsidR="007A55DB" w:rsidRPr="00653DC1" w:rsidRDefault="00653DC1" w:rsidP="00653DC1">
      <w:pPr>
        <w:pStyle w:val="HTMLPreformatted"/>
        <w:rPr>
          <w:rFonts w:ascii="Times New Roman" w:hAnsi="Times New Roman" w:hint="default"/>
          <w:bCs/>
          <w:sz w:val="20"/>
          <w:szCs w:val="20"/>
        </w:rPr>
      </w:pPr>
      <w:r w:rsidRPr="00653DC1">
        <w:rPr>
          <w:rFonts w:ascii="Times New Roman" w:hAnsi="Times New Roman" w:hint="default"/>
          <w:bCs/>
          <w:sz w:val="20"/>
          <w:szCs w:val="20"/>
        </w:rPr>
        <w:t>[root@</w:t>
      </w:r>
      <w:r w:rsidRPr="00653DC1">
        <w:rPr>
          <w:rFonts w:ascii="Times New Roman" w:hAnsi="Times New Roman" w:hint="default"/>
          <w:bCs/>
          <w:sz w:val="20"/>
          <w:szCs w:val="20"/>
          <w:lang w:val="en"/>
        </w:rPr>
        <w:t>server</w:t>
      </w:r>
      <w:r w:rsidRPr="00653DC1">
        <w:rPr>
          <w:rFonts w:ascii="Times New Roman" w:hAnsi="Times New Roman" w:hint="default"/>
          <w:bCs/>
          <w:sz w:val="20"/>
          <w:szCs w:val="20"/>
        </w:rPr>
        <w:t xml:space="preserve"> </w:t>
      </w:r>
      <w:proofErr w:type="gramStart"/>
      <w:r w:rsidRPr="00653DC1">
        <w:rPr>
          <w:rFonts w:ascii="Times New Roman" w:hAnsi="Times New Roman" w:hint="default"/>
          <w:bCs/>
          <w:sz w:val="20"/>
          <w:szCs w:val="20"/>
        </w:rPr>
        <w:t>~]#</w:t>
      </w:r>
      <w:proofErr w:type="gramEnd"/>
      <w:r w:rsidRPr="00653DC1">
        <w:rPr>
          <w:rFonts w:ascii="Times New Roman" w:hAnsi="Times New Roman" w:hint="default"/>
          <w:bCs/>
          <w:sz w:val="20"/>
          <w:szCs w:val="20"/>
        </w:rPr>
        <w:t xml:space="preserve"> </w:t>
      </w:r>
      <w:proofErr w:type="spellStart"/>
      <w:r w:rsidRPr="00653DC1">
        <w:rPr>
          <w:rFonts w:ascii="Times New Roman" w:hAnsi="Times New Roman" w:hint="default"/>
          <w:bCs/>
          <w:sz w:val="20"/>
          <w:szCs w:val="20"/>
        </w:rPr>
        <w:t>mysql_secure_installation</w:t>
      </w:r>
      <w:proofErr w:type="spellEnd"/>
    </w:p>
    <w:p w14:paraId="08614CB4" w14:textId="77777777" w:rsidR="007A55DB" w:rsidRPr="00653DC1" w:rsidRDefault="007A55DB" w:rsidP="00653DC1">
      <w:pPr>
        <w:pStyle w:val="HTMLPreformatted"/>
        <w:rPr>
          <w:rFonts w:ascii="Times New Roman" w:hAnsi="Times New Roman" w:hint="default"/>
          <w:bCs/>
          <w:sz w:val="20"/>
          <w:szCs w:val="20"/>
        </w:rPr>
      </w:pPr>
    </w:p>
    <w:p w14:paraId="17C85B60" w14:textId="5D7EA54E" w:rsidR="007A55DB" w:rsidRPr="00653DC1" w:rsidRDefault="00653DC1" w:rsidP="00653DC1">
      <w:pPr>
        <w:spacing w:line="0" w:lineRule="atLeast"/>
        <w:ind w:left="4"/>
        <w:rPr>
          <w:rFonts w:ascii="Times New Roman" w:eastAsia="Arial" w:hAnsi="Times New Roman" w:cs="Times New Roman"/>
          <w:bCs/>
          <w:sz w:val="20"/>
          <w:szCs w:val="20"/>
        </w:rPr>
      </w:pPr>
      <w:r w:rsidRPr="00653DC1">
        <w:rPr>
          <w:rFonts w:ascii="Times New Roman" w:eastAsia="Arial" w:hAnsi="Times New Roman" w:cs="Times New Roman"/>
          <w:bCs/>
          <w:sz w:val="20"/>
          <w:szCs w:val="20"/>
        </w:rPr>
        <w:t>set root password? [y/n]</w:t>
      </w:r>
    </w:p>
    <w:p w14:paraId="7C663E60" w14:textId="1A166665" w:rsidR="007A55DB" w:rsidRPr="00653DC1" w:rsidRDefault="00653DC1" w:rsidP="00653DC1">
      <w:pPr>
        <w:spacing w:line="0" w:lineRule="atLeast"/>
        <w:ind w:left="4"/>
        <w:rPr>
          <w:rFonts w:ascii="Times New Roman" w:eastAsia="Arial" w:hAnsi="Times New Roman" w:cs="Times New Roman"/>
          <w:bCs/>
          <w:sz w:val="20"/>
          <w:szCs w:val="20"/>
        </w:rPr>
      </w:pPr>
      <w:r w:rsidRPr="00653DC1">
        <w:rPr>
          <w:rFonts w:ascii="Times New Roman" w:eastAsia="Arial" w:hAnsi="Times New Roman" w:cs="Times New Roman"/>
          <w:bCs/>
          <w:sz w:val="20"/>
          <w:szCs w:val="20"/>
        </w:rPr>
        <w:t>new password:</w:t>
      </w:r>
    </w:p>
    <w:p w14:paraId="7973D42B" w14:textId="357BEFEC" w:rsidR="007A55DB" w:rsidRPr="00653DC1" w:rsidRDefault="00653DC1" w:rsidP="00653DC1">
      <w:pPr>
        <w:spacing w:line="0" w:lineRule="atLeast"/>
        <w:ind w:left="4"/>
        <w:rPr>
          <w:rFonts w:ascii="Times New Roman" w:eastAsia="Arial" w:hAnsi="Times New Roman" w:cs="Times New Roman"/>
          <w:bCs/>
          <w:sz w:val="20"/>
          <w:szCs w:val="20"/>
        </w:rPr>
      </w:pPr>
      <w:r w:rsidRPr="00653DC1">
        <w:rPr>
          <w:rFonts w:ascii="Times New Roman" w:eastAsia="Arial" w:hAnsi="Times New Roman" w:cs="Times New Roman"/>
          <w:bCs/>
          <w:sz w:val="20"/>
          <w:szCs w:val="20"/>
        </w:rPr>
        <w:t>re-enter new password:</w:t>
      </w:r>
    </w:p>
    <w:p w14:paraId="6B9F7A04" w14:textId="77777777" w:rsidR="007A55DB" w:rsidRPr="00653DC1" w:rsidRDefault="007A55DB" w:rsidP="00653DC1">
      <w:pPr>
        <w:spacing w:line="276" w:lineRule="exact"/>
        <w:rPr>
          <w:rFonts w:ascii="Times New Roman" w:eastAsia="Times New Roman" w:hAnsi="Times New Roman" w:cs="Times New Roman"/>
          <w:bCs/>
          <w:sz w:val="20"/>
          <w:szCs w:val="20"/>
        </w:rPr>
      </w:pPr>
    </w:p>
    <w:p w14:paraId="6018EA28" w14:textId="71CC23FF" w:rsidR="007A55DB" w:rsidRPr="00653DC1" w:rsidRDefault="00653DC1" w:rsidP="00653DC1">
      <w:pPr>
        <w:spacing w:line="0" w:lineRule="atLeast"/>
        <w:ind w:left="4"/>
        <w:rPr>
          <w:rFonts w:ascii="Times New Roman" w:eastAsia="Arial" w:hAnsi="Times New Roman" w:cs="Times New Roman"/>
          <w:bCs/>
          <w:sz w:val="20"/>
          <w:szCs w:val="20"/>
        </w:rPr>
      </w:pPr>
      <w:r w:rsidRPr="00653DC1">
        <w:rPr>
          <w:rFonts w:ascii="Times New Roman" w:eastAsia="Arial" w:hAnsi="Times New Roman" w:cs="Times New Roman"/>
          <w:bCs/>
          <w:sz w:val="20"/>
          <w:szCs w:val="20"/>
        </w:rPr>
        <w:t>remove anonymous users? [y/n] n</w:t>
      </w:r>
    </w:p>
    <w:p w14:paraId="36DBE05E" w14:textId="3F7A8A6D" w:rsidR="007A55DB" w:rsidRPr="00653DC1" w:rsidRDefault="00653DC1" w:rsidP="00653DC1">
      <w:pPr>
        <w:spacing w:line="0" w:lineRule="atLeast"/>
        <w:ind w:left="4"/>
        <w:rPr>
          <w:rFonts w:ascii="Times New Roman" w:eastAsia="Arial" w:hAnsi="Times New Roman" w:cs="Times New Roman"/>
          <w:bCs/>
          <w:sz w:val="20"/>
          <w:szCs w:val="20"/>
        </w:rPr>
      </w:pPr>
      <w:r w:rsidRPr="00653DC1">
        <w:rPr>
          <w:rFonts w:ascii="Times New Roman" w:eastAsia="Arial" w:hAnsi="Times New Roman" w:cs="Times New Roman"/>
          <w:bCs/>
          <w:sz w:val="20"/>
          <w:szCs w:val="20"/>
        </w:rPr>
        <w:t>disallow root login remotely? [y/n] n</w:t>
      </w:r>
    </w:p>
    <w:p w14:paraId="2C3B35D7" w14:textId="0F0664A6" w:rsidR="007A55DB" w:rsidRPr="00653DC1" w:rsidRDefault="00653DC1" w:rsidP="00653DC1">
      <w:pPr>
        <w:spacing w:line="0" w:lineRule="atLeast"/>
        <w:ind w:left="4"/>
        <w:rPr>
          <w:rFonts w:ascii="Times New Roman" w:eastAsia="Arial" w:hAnsi="Times New Roman" w:cs="Times New Roman"/>
          <w:bCs/>
          <w:sz w:val="20"/>
          <w:szCs w:val="20"/>
        </w:rPr>
      </w:pPr>
      <w:r w:rsidRPr="00653DC1">
        <w:rPr>
          <w:rFonts w:ascii="Times New Roman" w:eastAsia="Arial" w:hAnsi="Times New Roman" w:cs="Times New Roman"/>
          <w:bCs/>
          <w:sz w:val="20"/>
          <w:szCs w:val="20"/>
        </w:rPr>
        <w:t>remove test database and access to it? [y/n] n</w:t>
      </w:r>
    </w:p>
    <w:p w14:paraId="768D3BB7" w14:textId="29F1E70C" w:rsidR="007A55DB" w:rsidRPr="00653DC1" w:rsidRDefault="00653DC1" w:rsidP="00653DC1">
      <w:pPr>
        <w:spacing w:line="0" w:lineRule="atLeast"/>
        <w:ind w:left="4"/>
        <w:rPr>
          <w:rFonts w:ascii="Times New Roman" w:eastAsia="Arial" w:hAnsi="Times New Roman" w:cs="Times New Roman"/>
          <w:bCs/>
          <w:sz w:val="20"/>
          <w:szCs w:val="20"/>
        </w:rPr>
      </w:pPr>
      <w:r w:rsidRPr="00653DC1">
        <w:rPr>
          <w:rFonts w:ascii="Times New Roman" w:eastAsia="Arial" w:hAnsi="Times New Roman" w:cs="Times New Roman"/>
          <w:bCs/>
          <w:sz w:val="20"/>
          <w:szCs w:val="20"/>
        </w:rPr>
        <w:t>reload privilege tables now? [y/n] y</w:t>
      </w:r>
    </w:p>
    <w:p w14:paraId="2338C7AE" w14:textId="77777777" w:rsidR="007A55DB" w:rsidRPr="00653DC1" w:rsidRDefault="007A55DB" w:rsidP="00653DC1">
      <w:pPr>
        <w:pStyle w:val="HTMLPreformatted"/>
        <w:rPr>
          <w:rFonts w:ascii="Times New Roman" w:hAnsi="Times New Roman" w:hint="default"/>
          <w:bCs/>
          <w:sz w:val="20"/>
          <w:szCs w:val="20"/>
        </w:rPr>
      </w:pPr>
    </w:p>
    <w:p w14:paraId="54511CC6" w14:textId="6E33977C" w:rsidR="007A55DB" w:rsidRPr="00653DC1" w:rsidRDefault="00653DC1" w:rsidP="00653DC1">
      <w:pPr>
        <w:pStyle w:val="NormalWeb"/>
        <w:rPr>
          <w:bCs/>
          <w:sz w:val="20"/>
          <w:szCs w:val="20"/>
        </w:rPr>
      </w:pPr>
      <w:r w:rsidRPr="00653DC1">
        <w:rPr>
          <w:bCs/>
          <w:sz w:val="20"/>
          <w:szCs w:val="20"/>
        </w:rPr>
        <w:t xml:space="preserve">now you need to create a database, so login to your </w:t>
      </w:r>
      <w:proofErr w:type="spellStart"/>
      <w:r w:rsidRPr="00653DC1">
        <w:rPr>
          <w:bCs/>
          <w:sz w:val="20"/>
          <w:szCs w:val="20"/>
        </w:rPr>
        <w:t>mysql</w:t>
      </w:r>
      <w:proofErr w:type="spellEnd"/>
      <w:r w:rsidRPr="00653DC1">
        <w:rPr>
          <w:bCs/>
          <w:sz w:val="20"/>
          <w:szCs w:val="20"/>
        </w:rPr>
        <w:t xml:space="preserve"> server and run the following command first:</w:t>
      </w:r>
    </w:p>
    <w:p w14:paraId="46C9CB78" w14:textId="69CA0E84" w:rsidR="007A55DB" w:rsidRPr="00653DC1" w:rsidRDefault="00653DC1" w:rsidP="00653DC1">
      <w:pPr>
        <w:pStyle w:val="HTMLPreformatted"/>
        <w:rPr>
          <w:rFonts w:ascii="Times New Roman" w:hAnsi="Times New Roman" w:hint="default"/>
          <w:bCs/>
          <w:sz w:val="20"/>
          <w:szCs w:val="20"/>
        </w:rPr>
      </w:pPr>
      <w:r w:rsidRPr="00653DC1">
        <w:rPr>
          <w:rFonts w:ascii="Times New Roman" w:hAnsi="Times New Roman" w:hint="default"/>
          <w:bCs/>
          <w:sz w:val="20"/>
          <w:szCs w:val="20"/>
        </w:rPr>
        <w:t xml:space="preserve">[root@owncloud10 </w:t>
      </w:r>
      <w:proofErr w:type="gramStart"/>
      <w:r w:rsidRPr="00653DC1">
        <w:rPr>
          <w:rFonts w:ascii="Times New Roman" w:hAnsi="Times New Roman" w:hint="default"/>
          <w:bCs/>
          <w:sz w:val="20"/>
          <w:szCs w:val="20"/>
        </w:rPr>
        <w:t>~]#</w:t>
      </w:r>
      <w:proofErr w:type="gramEnd"/>
      <w:r w:rsidRPr="00653DC1">
        <w:rPr>
          <w:rFonts w:ascii="Times New Roman" w:hAnsi="Times New Roman" w:hint="default"/>
          <w:bCs/>
          <w:sz w:val="20"/>
          <w:szCs w:val="20"/>
        </w:rPr>
        <w:t xml:space="preserve"> </w:t>
      </w:r>
      <w:proofErr w:type="spellStart"/>
      <w:r w:rsidRPr="00653DC1">
        <w:rPr>
          <w:rFonts w:ascii="Times New Roman" w:hAnsi="Times New Roman" w:hint="default"/>
          <w:bCs/>
          <w:sz w:val="20"/>
          <w:szCs w:val="20"/>
        </w:rPr>
        <w:t>mysql</w:t>
      </w:r>
      <w:proofErr w:type="spellEnd"/>
      <w:r w:rsidRPr="00653DC1">
        <w:rPr>
          <w:rFonts w:ascii="Times New Roman" w:hAnsi="Times New Roman" w:hint="default"/>
          <w:bCs/>
          <w:sz w:val="20"/>
          <w:szCs w:val="20"/>
        </w:rPr>
        <w:t xml:space="preserve"> -u root -p</w:t>
      </w:r>
    </w:p>
    <w:p w14:paraId="468F97E1" w14:textId="77777777" w:rsidR="007A55DB" w:rsidRPr="00653DC1" w:rsidRDefault="007A55DB" w:rsidP="00653DC1">
      <w:pPr>
        <w:rPr>
          <w:rFonts w:ascii="Times New Roman" w:hAnsi="Times New Roman" w:cs="Times New Roman"/>
          <w:bCs/>
          <w:sz w:val="20"/>
          <w:szCs w:val="20"/>
          <w:lang w:val="en" w:eastAsia="en-IN"/>
        </w:rPr>
      </w:pPr>
    </w:p>
    <w:p w14:paraId="0DC2720D" w14:textId="11F3E075" w:rsidR="007A55DB" w:rsidRPr="00653DC1" w:rsidRDefault="00653DC1" w:rsidP="00653DC1">
      <w:pPr>
        <w:pStyle w:val="NormalWeb"/>
        <w:rPr>
          <w:bCs/>
          <w:sz w:val="20"/>
          <w:szCs w:val="20"/>
        </w:rPr>
      </w:pPr>
      <w:r w:rsidRPr="00653DC1">
        <w:rPr>
          <w:bCs/>
          <w:sz w:val="20"/>
          <w:szCs w:val="20"/>
        </w:rPr>
        <w:t>now use the following command to create a database called as “</w:t>
      </w:r>
      <w:r w:rsidRPr="00653DC1">
        <w:rPr>
          <w:rStyle w:val="Strong"/>
          <w:b w:val="0"/>
          <w:sz w:val="20"/>
          <w:szCs w:val="20"/>
        </w:rPr>
        <w:t>owncloud10</w:t>
      </w:r>
      <w:r w:rsidRPr="00653DC1">
        <w:rPr>
          <w:bCs/>
          <w:sz w:val="20"/>
          <w:szCs w:val="20"/>
        </w:rPr>
        <w:t>”</w:t>
      </w:r>
    </w:p>
    <w:p w14:paraId="779E11FE" w14:textId="29FF831E" w:rsidR="007A55DB" w:rsidRPr="00653DC1" w:rsidRDefault="00653DC1" w:rsidP="00653DC1">
      <w:pPr>
        <w:pStyle w:val="HTMLPreformatted"/>
        <w:rPr>
          <w:rFonts w:ascii="Times New Roman" w:hAnsi="Times New Roman" w:hint="default"/>
          <w:bCs/>
          <w:sz w:val="20"/>
          <w:szCs w:val="20"/>
        </w:rPr>
      </w:pPr>
      <w:proofErr w:type="spellStart"/>
      <w:r w:rsidRPr="00653DC1">
        <w:rPr>
          <w:rFonts w:ascii="Times New Roman" w:hAnsi="Times New Roman" w:hint="default"/>
          <w:bCs/>
          <w:sz w:val="20"/>
          <w:szCs w:val="20"/>
        </w:rPr>
        <w:t>mariadb</w:t>
      </w:r>
      <w:proofErr w:type="spellEnd"/>
      <w:r w:rsidRPr="00653DC1">
        <w:rPr>
          <w:rFonts w:ascii="Times New Roman" w:hAnsi="Times New Roman" w:hint="default"/>
          <w:bCs/>
          <w:sz w:val="20"/>
          <w:szCs w:val="20"/>
        </w:rPr>
        <w:t xml:space="preserve"> [(none)]&gt; create database owncloud10;</w:t>
      </w:r>
    </w:p>
    <w:p w14:paraId="06254319" w14:textId="5AE41979" w:rsidR="007A55DB" w:rsidRPr="00653DC1" w:rsidRDefault="00653DC1" w:rsidP="00653DC1">
      <w:pPr>
        <w:pStyle w:val="HTMLPreformatted"/>
        <w:rPr>
          <w:rFonts w:ascii="Times New Roman" w:hAnsi="Times New Roman" w:hint="default"/>
          <w:bCs/>
          <w:sz w:val="20"/>
          <w:szCs w:val="20"/>
        </w:rPr>
      </w:pPr>
      <w:r w:rsidRPr="00653DC1">
        <w:rPr>
          <w:rFonts w:ascii="Times New Roman" w:hAnsi="Times New Roman" w:hint="default"/>
          <w:bCs/>
          <w:sz w:val="20"/>
          <w:szCs w:val="20"/>
        </w:rPr>
        <w:t>query ok, 1 row affected (0.00 sec)</w:t>
      </w:r>
    </w:p>
    <w:p w14:paraId="5E8BD971" w14:textId="77777777" w:rsidR="007A55DB" w:rsidRPr="00653DC1" w:rsidRDefault="007A55DB" w:rsidP="00653DC1">
      <w:pPr>
        <w:pStyle w:val="HTMLPreformatted"/>
        <w:rPr>
          <w:rFonts w:ascii="Times New Roman" w:hAnsi="Times New Roman" w:hint="default"/>
          <w:bCs/>
          <w:sz w:val="20"/>
          <w:szCs w:val="20"/>
        </w:rPr>
      </w:pPr>
    </w:p>
    <w:p w14:paraId="3621A934" w14:textId="7B3ADCC2" w:rsidR="007A55DB" w:rsidRPr="00653DC1" w:rsidRDefault="00653DC1" w:rsidP="00653DC1">
      <w:pPr>
        <w:pStyle w:val="HTMLPreformatted"/>
        <w:rPr>
          <w:rFonts w:ascii="Times New Roman" w:hAnsi="Times New Roman" w:hint="default"/>
          <w:bCs/>
          <w:sz w:val="20"/>
          <w:szCs w:val="20"/>
        </w:rPr>
      </w:pPr>
      <w:proofErr w:type="spellStart"/>
      <w:r w:rsidRPr="00653DC1">
        <w:rPr>
          <w:rFonts w:ascii="Times New Roman" w:hAnsi="Times New Roman" w:hint="default"/>
          <w:bCs/>
          <w:sz w:val="20"/>
          <w:szCs w:val="20"/>
        </w:rPr>
        <w:t>mariadb</w:t>
      </w:r>
      <w:proofErr w:type="spellEnd"/>
      <w:r w:rsidRPr="00653DC1">
        <w:rPr>
          <w:rFonts w:ascii="Times New Roman" w:hAnsi="Times New Roman" w:hint="default"/>
          <w:bCs/>
          <w:sz w:val="20"/>
          <w:szCs w:val="20"/>
        </w:rPr>
        <w:t xml:space="preserve"> [(none)]&gt;</w:t>
      </w:r>
    </w:p>
    <w:p w14:paraId="446511F9" w14:textId="5F13D816" w:rsidR="007A55DB" w:rsidRPr="00653DC1" w:rsidRDefault="00653DC1" w:rsidP="00653DC1">
      <w:pPr>
        <w:pStyle w:val="NormalWeb"/>
        <w:rPr>
          <w:bCs/>
          <w:sz w:val="20"/>
          <w:szCs w:val="20"/>
        </w:rPr>
      </w:pPr>
      <w:r w:rsidRPr="00653DC1">
        <w:rPr>
          <w:bCs/>
          <w:sz w:val="20"/>
          <w:szCs w:val="20"/>
        </w:rPr>
        <w:t>now grant the “</w:t>
      </w:r>
      <w:proofErr w:type="spellStart"/>
      <w:r w:rsidRPr="00653DC1">
        <w:rPr>
          <w:rStyle w:val="Strong"/>
          <w:b w:val="0"/>
          <w:sz w:val="20"/>
          <w:szCs w:val="20"/>
        </w:rPr>
        <w:t>clouddbuser</w:t>
      </w:r>
      <w:proofErr w:type="spellEnd"/>
      <w:r w:rsidRPr="00653DC1">
        <w:rPr>
          <w:bCs/>
          <w:sz w:val="20"/>
          <w:szCs w:val="20"/>
        </w:rPr>
        <w:t>” permission to access the “</w:t>
      </w:r>
      <w:r w:rsidRPr="00653DC1">
        <w:rPr>
          <w:rStyle w:val="Strong"/>
          <w:b w:val="0"/>
          <w:sz w:val="20"/>
          <w:szCs w:val="20"/>
        </w:rPr>
        <w:t>owncloud10</w:t>
      </w:r>
      <w:r w:rsidRPr="00653DC1">
        <w:rPr>
          <w:bCs/>
          <w:sz w:val="20"/>
          <w:szCs w:val="20"/>
        </w:rPr>
        <w:t>” database with a password you specify on localhost</w:t>
      </w:r>
    </w:p>
    <w:p w14:paraId="746F4E60" w14:textId="30C11B90" w:rsidR="007A55DB" w:rsidRPr="00653DC1" w:rsidRDefault="00653DC1" w:rsidP="00653DC1">
      <w:pPr>
        <w:pStyle w:val="HTMLPreformatted"/>
        <w:rPr>
          <w:rFonts w:ascii="Times New Roman" w:hAnsi="Times New Roman" w:hint="default"/>
          <w:bCs/>
          <w:sz w:val="20"/>
          <w:szCs w:val="20"/>
        </w:rPr>
      </w:pPr>
      <w:proofErr w:type="spellStart"/>
      <w:r w:rsidRPr="00653DC1">
        <w:rPr>
          <w:rFonts w:ascii="Times New Roman" w:hAnsi="Times New Roman" w:hint="default"/>
          <w:bCs/>
          <w:sz w:val="20"/>
          <w:szCs w:val="20"/>
        </w:rPr>
        <w:t>mariadb</w:t>
      </w:r>
      <w:proofErr w:type="spellEnd"/>
      <w:r w:rsidRPr="00653DC1">
        <w:rPr>
          <w:rFonts w:ascii="Times New Roman" w:hAnsi="Times New Roman" w:hint="default"/>
          <w:bCs/>
          <w:sz w:val="20"/>
          <w:szCs w:val="20"/>
        </w:rPr>
        <w:t xml:space="preserve"> [(none)]&gt; grant all on owncloud</w:t>
      </w:r>
      <w:proofErr w:type="gramStart"/>
      <w:r w:rsidRPr="00653DC1">
        <w:rPr>
          <w:rFonts w:ascii="Times New Roman" w:hAnsi="Times New Roman" w:hint="default"/>
          <w:bCs/>
          <w:sz w:val="20"/>
          <w:szCs w:val="20"/>
        </w:rPr>
        <w:t>10.*</w:t>
      </w:r>
      <w:proofErr w:type="gramEnd"/>
      <w:r w:rsidRPr="00653DC1">
        <w:rPr>
          <w:rFonts w:ascii="Times New Roman" w:hAnsi="Times New Roman" w:hint="default"/>
          <w:bCs/>
          <w:sz w:val="20"/>
          <w:szCs w:val="20"/>
        </w:rPr>
        <w:t xml:space="preserve"> to '</w:t>
      </w:r>
      <w:proofErr w:type="spellStart"/>
      <w:r w:rsidRPr="00653DC1">
        <w:rPr>
          <w:rFonts w:ascii="Times New Roman" w:hAnsi="Times New Roman" w:hint="default"/>
          <w:bCs/>
          <w:sz w:val="20"/>
          <w:szCs w:val="20"/>
        </w:rPr>
        <w:t>clouddbuser</w:t>
      </w:r>
      <w:proofErr w:type="spellEnd"/>
      <w:r w:rsidRPr="00653DC1">
        <w:rPr>
          <w:rFonts w:ascii="Times New Roman" w:hAnsi="Times New Roman" w:hint="default"/>
          <w:bCs/>
          <w:sz w:val="20"/>
          <w:szCs w:val="20"/>
        </w:rPr>
        <w:t>'@'localhost' identified by '{pa</w:t>
      </w:r>
      <w:proofErr w:type="spellStart"/>
      <w:r w:rsidRPr="00653DC1">
        <w:rPr>
          <w:rFonts w:ascii="Times New Roman" w:hAnsi="Times New Roman" w:hint="default"/>
          <w:bCs/>
          <w:sz w:val="20"/>
          <w:szCs w:val="20"/>
          <w:lang w:val="en"/>
        </w:rPr>
        <w:t>sswordhere</w:t>
      </w:r>
      <w:proofErr w:type="spellEnd"/>
      <w:r w:rsidRPr="00653DC1">
        <w:rPr>
          <w:rFonts w:ascii="Times New Roman" w:hAnsi="Times New Roman" w:hint="default"/>
          <w:bCs/>
          <w:sz w:val="20"/>
          <w:szCs w:val="20"/>
        </w:rPr>
        <w:t>}';</w:t>
      </w:r>
    </w:p>
    <w:p w14:paraId="6D1EBFAB" w14:textId="0DF1EFD0" w:rsidR="007A55DB" w:rsidRPr="00653DC1" w:rsidRDefault="00653DC1" w:rsidP="00653DC1">
      <w:pPr>
        <w:pStyle w:val="HTMLPreformatted"/>
        <w:rPr>
          <w:rFonts w:ascii="Times New Roman" w:hAnsi="Times New Roman" w:hint="default"/>
          <w:bCs/>
          <w:sz w:val="20"/>
          <w:szCs w:val="20"/>
        </w:rPr>
      </w:pPr>
      <w:r w:rsidRPr="00653DC1">
        <w:rPr>
          <w:rFonts w:ascii="Times New Roman" w:hAnsi="Times New Roman" w:hint="default"/>
          <w:bCs/>
          <w:sz w:val="20"/>
          <w:szCs w:val="20"/>
        </w:rPr>
        <w:t>query ok, 0 rows affected (0.00 sec)</w:t>
      </w:r>
    </w:p>
    <w:p w14:paraId="4FABFAA2" w14:textId="77777777" w:rsidR="007A55DB" w:rsidRPr="00653DC1" w:rsidRDefault="007A55DB" w:rsidP="00653DC1">
      <w:pPr>
        <w:pStyle w:val="HTMLPreformatted"/>
        <w:rPr>
          <w:rFonts w:ascii="Times New Roman" w:hAnsi="Times New Roman" w:hint="default"/>
          <w:bCs/>
          <w:sz w:val="20"/>
          <w:szCs w:val="20"/>
        </w:rPr>
      </w:pPr>
    </w:p>
    <w:p w14:paraId="13BAE7E7" w14:textId="5ED077AF" w:rsidR="007A55DB" w:rsidRPr="00653DC1" w:rsidRDefault="00653DC1" w:rsidP="00653DC1">
      <w:pPr>
        <w:pStyle w:val="HTMLPreformatted"/>
        <w:rPr>
          <w:rFonts w:ascii="Times New Roman" w:hAnsi="Times New Roman" w:hint="default"/>
          <w:bCs/>
          <w:sz w:val="20"/>
          <w:szCs w:val="20"/>
        </w:rPr>
      </w:pPr>
      <w:proofErr w:type="spellStart"/>
      <w:r w:rsidRPr="00653DC1">
        <w:rPr>
          <w:rFonts w:ascii="Times New Roman" w:hAnsi="Times New Roman" w:hint="default"/>
          <w:bCs/>
          <w:sz w:val="20"/>
          <w:szCs w:val="20"/>
        </w:rPr>
        <w:t>mariadb</w:t>
      </w:r>
      <w:proofErr w:type="spellEnd"/>
      <w:r w:rsidRPr="00653DC1">
        <w:rPr>
          <w:rFonts w:ascii="Times New Roman" w:hAnsi="Times New Roman" w:hint="default"/>
          <w:bCs/>
          <w:sz w:val="20"/>
          <w:szCs w:val="20"/>
        </w:rPr>
        <w:t xml:space="preserve"> [(none)]&gt;</w:t>
      </w:r>
    </w:p>
    <w:p w14:paraId="045F5499" w14:textId="678C4B79" w:rsidR="007A55DB" w:rsidRPr="00653DC1" w:rsidRDefault="00653DC1" w:rsidP="00653DC1">
      <w:pPr>
        <w:pStyle w:val="NormalWeb"/>
        <w:rPr>
          <w:bCs/>
          <w:sz w:val="20"/>
          <w:szCs w:val="20"/>
        </w:rPr>
      </w:pPr>
      <w:r w:rsidRPr="00653DC1">
        <w:rPr>
          <w:bCs/>
          <w:sz w:val="20"/>
          <w:szCs w:val="20"/>
        </w:rPr>
        <w:t xml:space="preserve">now flush all privileges and time to exit from the </w:t>
      </w:r>
      <w:proofErr w:type="spellStart"/>
      <w:r w:rsidRPr="00653DC1">
        <w:rPr>
          <w:bCs/>
          <w:sz w:val="20"/>
          <w:szCs w:val="20"/>
        </w:rPr>
        <w:t>mysql</w:t>
      </w:r>
      <w:proofErr w:type="spellEnd"/>
    </w:p>
    <w:p w14:paraId="583D3697" w14:textId="649071A4" w:rsidR="007A55DB" w:rsidRPr="00653DC1" w:rsidRDefault="00653DC1" w:rsidP="00653DC1">
      <w:pPr>
        <w:pStyle w:val="HTMLPreformatted"/>
        <w:rPr>
          <w:rFonts w:ascii="Times New Roman" w:hAnsi="Times New Roman" w:hint="default"/>
          <w:bCs/>
          <w:sz w:val="20"/>
          <w:szCs w:val="20"/>
        </w:rPr>
      </w:pPr>
      <w:proofErr w:type="spellStart"/>
      <w:r w:rsidRPr="00653DC1">
        <w:rPr>
          <w:rFonts w:ascii="Times New Roman" w:hAnsi="Times New Roman" w:hint="default"/>
          <w:bCs/>
          <w:sz w:val="20"/>
          <w:szCs w:val="20"/>
        </w:rPr>
        <w:t>mariadb</w:t>
      </w:r>
      <w:proofErr w:type="spellEnd"/>
      <w:r w:rsidRPr="00653DC1">
        <w:rPr>
          <w:rFonts w:ascii="Times New Roman" w:hAnsi="Times New Roman" w:hint="default"/>
          <w:bCs/>
          <w:sz w:val="20"/>
          <w:szCs w:val="20"/>
        </w:rPr>
        <w:t xml:space="preserve"> [(none)]&gt; flush privileges;</w:t>
      </w:r>
    </w:p>
    <w:p w14:paraId="3F6423DC" w14:textId="70E3C812" w:rsidR="007A55DB" w:rsidRPr="00653DC1" w:rsidRDefault="00653DC1" w:rsidP="00653DC1">
      <w:pPr>
        <w:pStyle w:val="HTMLPreformatted"/>
        <w:rPr>
          <w:rFonts w:ascii="Times New Roman" w:hAnsi="Times New Roman" w:hint="default"/>
          <w:bCs/>
          <w:sz w:val="20"/>
          <w:szCs w:val="20"/>
        </w:rPr>
      </w:pPr>
      <w:r w:rsidRPr="00653DC1">
        <w:rPr>
          <w:rFonts w:ascii="Times New Roman" w:hAnsi="Times New Roman" w:hint="default"/>
          <w:bCs/>
          <w:sz w:val="20"/>
          <w:szCs w:val="20"/>
        </w:rPr>
        <w:t>query ok, 0 rows affected (0.00 sec)</w:t>
      </w:r>
    </w:p>
    <w:p w14:paraId="7FC08310" w14:textId="77777777" w:rsidR="007A55DB" w:rsidRPr="00653DC1" w:rsidRDefault="007A55DB" w:rsidP="00653DC1">
      <w:pPr>
        <w:pStyle w:val="HTMLPreformatted"/>
        <w:rPr>
          <w:rFonts w:ascii="Times New Roman" w:hAnsi="Times New Roman" w:hint="default"/>
          <w:bCs/>
          <w:sz w:val="20"/>
          <w:szCs w:val="20"/>
        </w:rPr>
      </w:pPr>
    </w:p>
    <w:p w14:paraId="1770FC58" w14:textId="480890F2" w:rsidR="007A55DB" w:rsidRPr="00653DC1" w:rsidRDefault="00653DC1" w:rsidP="00653DC1">
      <w:pPr>
        <w:pStyle w:val="HTMLPreformatted"/>
        <w:rPr>
          <w:rFonts w:ascii="Times New Roman" w:hAnsi="Times New Roman" w:hint="default"/>
          <w:bCs/>
          <w:sz w:val="20"/>
          <w:szCs w:val="20"/>
        </w:rPr>
      </w:pPr>
      <w:proofErr w:type="spellStart"/>
      <w:r w:rsidRPr="00653DC1">
        <w:rPr>
          <w:rFonts w:ascii="Times New Roman" w:hAnsi="Times New Roman" w:hint="default"/>
          <w:bCs/>
          <w:sz w:val="20"/>
          <w:szCs w:val="20"/>
        </w:rPr>
        <w:t>mariadb</w:t>
      </w:r>
      <w:proofErr w:type="spellEnd"/>
      <w:r w:rsidRPr="00653DC1">
        <w:rPr>
          <w:rFonts w:ascii="Times New Roman" w:hAnsi="Times New Roman" w:hint="default"/>
          <w:bCs/>
          <w:sz w:val="20"/>
          <w:szCs w:val="20"/>
        </w:rPr>
        <w:t xml:space="preserve"> [(none)]&gt; exit</w:t>
      </w:r>
    </w:p>
    <w:p w14:paraId="648D7570" w14:textId="16F0DB72" w:rsidR="007A55DB" w:rsidRPr="00653DC1" w:rsidRDefault="00653DC1" w:rsidP="00653DC1">
      <w:pPr>
        <w:pStyle w:val="HTMLPreformatted"/>
        <w:rPr>
          <w:rFonts w:ascii="Times New Roman" w:hAnsi="Times New Roman" w:hint="default"/>
          <w:bCs/>
          <w:sz w:val="20"/>
          <w:szCs w:val="20"/>
        </w:rPr>
      </w:pPr>
      <w:r w:rsidRPr="00653DC1">
        <w:rPr>
          <w:rFonts w:ascii="Times New Roman" w:hAnsi="Times New Roman" w:hint="default"/>
          <w:bCs/>
          <w:sz w:val="20"/>
          <w:szCs w:val="20"/>
        </w:rPr>
        <w:t>bye</w:t>
      </w:r>
    </w:p>
    <w:p w14:paraId="21DF2FBE" w14:textId="77777777" w:rsidR="007A55DB" w:rsidRPr="00653DC1" w:rsidRDefault="007A55DB" w:rsidP="00653DC1">
      <w:pPr>
        <w:pStyle w:val="HTMLPreformatted"/>
        <w:rPr>
          <w:rFonts w:ascii="Times New Roman" w:hAnsi="Times New Roman" w:hint="default"/>
          <w:bCs/>
          <w:sz w:val="20"/>
          <w:szCs w:val="20"/>
        </w:rPr>
      </w:pPr>
    </w:p>
    <w:p w14:paraId="0A374EA3" w14:textId="0F546C16" w:rsidR="007A55DB" w:rsidRPr="00653DC1" w:rsidRDefault="00653DC1" w:rsidP="00653DC1">
      <w:pPr>
        <w:pStyle w:val="HTMLPreformatted"/>
        <w:rPr>
          <w:rFonts w:ascii="Times New Roman" w:hAnsi="Times New Roman" w:hint="default"/>
          <w:bCs/>
          <w:sz w:val="20"/>
          <w:szCs w:val="20"/>
        </w:rPr>
      </w:pPr>
      <w:r w:rsidRPr="00653DC1">
        <w:rPr>
          <w:rFonts w:ascii="Times New Roman" w:hAnsi="Times New Roman" w:hint="default"/>
          <w:bCs/>
          <w:sz w:val="20"/>
          <w:szCs w:val="20"/>
        </w:rPr>
        <w:t>[root@</w:t>
      </w:r>
      <w:r w:rsidRPr="00653DC1">
        <w:rPr>
          <w:rFonts w:ascii="Times New Roman" w:hAnsi="Times New Roman" w:hint="default"/>
          <w:bCs/>
          <w:sz w:val="20"/>
          <w:szCs w:val="20"/>
          <w:lang w:val="en"/>
        </w:rPr>
        <w:t>server</w:t>
      </w:r>
      <w:r w:rsidRPr="00653DC1">
        <w:rPr>
          <w:rFonts w:ascii="Times New Roman" w:hAnsi="Times New Roman" w:hint="default"/>
          <w:bCs/>
          <w:sz w:val="20"/>
          <w:szCs w:val="20"/>
        </w:rPr>
        <w:t xml:space="preserve"> </w:t>
      </w:r>
      <w:proofErr w:type="gramStart"/>
      <w:r w:rsidRPr="00653DC1">
        <w:rPr>
          <w:rFonts w:ascii="Times New Roman" w:hAnsi="Times New Roman" w:hint="default"/>
          <w:bCs/>
          <w:sz w:val="20"/>
          <w:szCs w:val="20"/>
        </w:rPr>
        <w:t>~]#</w:t>
      </w:r>
      <w:proofErr w:type="gramEnd"/>
    </w:p>
    <w:p w14:paraId="06D0890D" w14:textId="3F602CB1" w:rsidR="007A55DB" w:rsidRPr="00653DC1" w:rsidRDefault="00653DC1" w:rsidP="00653DC1">
      <w:pPr>
        <w:pStyle w:val="NormalWeb"/>
        <w:rPr>
          <w:bCs/>
          <w:sz w:val="20"/>
          <w:szCs w:val="20"/>
        </w:rPr>
      </w:pPr>
      <w:r w:rsidRPr="00653DC1">
        <w:rPr>
          <w:bCs/>
          <w:sz w:val="20"/>
          <w:szCs w:val="20"/>
        </w:rPr>
        <w:t xml:space="preserve">use the following commands to start and enable </w:t>
      </w:r>
      <w:proofErr w:type="spellStart"/>
      <w:r w:rsidRPr="00653DC1">
        <w:rPr>
          <w:bCs/>
          <w:sz w:val="20"/>
          <w:szCs w:val="20"/>
        </w:rPr>
        <w:t>apache</w:t>
      </w:r>
      <w:proofErr w:type="spellEnd"/>
      <w:r w:rsidRPr="00653DC1">
        <w:rPr>
          <w:bCs/>
          <w:sz w:val="20"/>
          <w:szCs w:val="20"/>
        </w:rPr>
        <w:t xml:space="preserve"> and database service,</w:t>
      </w:r>
    </w:p>
    <w:p w14:paraId="0926764B" w14:textId="24874D04" w:rsidR="007A55DB" w:rsidRPr="00653DC1" w:rsidRDefault="00653DC1" w:rsidP="00653DC1">
      <w:pPr>
        <w:pStyle w:val="HTMLPreformatted"/>
        <w:rPr>
          <w:rFonts w:ascii="Times New Roman" w:hAnsi="Times New Roman" w:hint="default"/>
          <w:bCs/>
          <w:sz w:val="20"/>
          <w:szCs w:val="20"/>
        </w:rPr>
      </w:pPr>
      <w:r w:rsidRPr="00653DC1">
        <w:rPr>
          <w:rFonts w:ascii="Times New Roman" w:hAnsi="Times New Roman" w:hint="default"/>
          <w:bCs/>
          <w:sz w:val="20"/>
          <w:szCs w:val="20"/>
        </w:rPr>
        <w:t>[root@</w:t>
      </w:r>
      <w:r w:rsidRPr="00653DC1">
        <w:rPr>
          <w:rFonts w:ascii="Times New Roman" w:hAnsi="Times New Roman" w:hint="default"/>
          <w:bCs/>
          <w:sz w:val="20"/>
          <w:szCs w:val="20"/>
          <w:lang w:val="en"/>
        </w:rPr>
        <w:t>server</w:t>
      </w:r>
      <w:r w:rsidRPr="00653DC1">
        <w:rPr>
          <w:rFonts w:ascii="Times New Roman" w:hAnsi="Times New Roman" w:hint="default"/>
          <w:bCs/>
          <w:sz w:val="20"/>
          <w:szCs w:val="20"/>
        </w:rPr>
        <w:t xml:space="preserve"> </w:t>
      </w:r>
      <w:proofErr w:type="gramStart"/>
      <w:r w:rsidRPr="00653DC1">
        <w:rPr>
          <w:rFonts w:ascii="Times New Roman" w:hAnsi="Times New Roman" w:hint="default"/>
          <w:bCs/>
          <w:sz w:val="20"/>
          <w:szCs w:val="20"/>
        </w:rPr>
        <w:t>~]#</w:t>
      </w:r>
      <w:proofErr w:type="gramEnd"/>
      <w:r w:rsidRPr="00653DC1">
        <w:rPr>
          <w:rFonts w:ascii="Times New Roman" w:hAnsi="Times New Roman" w:hint="default"/>
          <w:bCs/>
          <w:sz w:val="20"/>
          <w:szCs w:val="20"/>
        </w:rPr>
        <w:t xml:space="preserve"> </w:t>
      </w:r>
      <w:proofErr w:type="spellStart"/>
      <w:r w:rsidRPr="00653DC1">
        <w:rPr>
          <w:rFonts w:ascii="Times New Roman" w:hAnsi="Times New Roman" w:hint="default"/>
          <w:bCs/>
          <w:sz w:val="20"/>
          <w:szCs w:val="20"/>
        </w:rPr>
        <w:t>systemctl</w:t>
      </w:r>
      <w:proofErr w:type="spellEnd"/>
      <w:r w:rsidRPr="00653DC1">
        <w:rPr>
          <w:rFonts w:ascii="Times New Roman" w:hAnsi="Times New Roman" w:hint="default"/>
          <w:bCs/>
          <w:sz w:val="20"/>
          <w:szCs w:val="20"/>
        </w:rPr>
        <w:t xml:space="preserve"> start httpd</w:t>
      </w:r>
    </w:p>
    <w:p w14:paraId="2394C210" w14:textId="77777777" w:rsidR="007A55DB" w:rsidRPr="00653DC1" w:rsidRDefault="007A55DB" w:rsidP="00653DC1">
      <w:pPr>
        <w:pStyle w:val="HTMLPreformatted"/>
        <w:rPr>
          <w:rFonts w:ascii="Times New Roman" w:hAnsi="Times New Roman" w:hint="default"/>
          <w:bCs/>
          <w:sz w:val="20"/>
          <w:szCs w:val="20"/>
        </w:rPr>
      </w:pPr>
    </w:p>
    <w:p w14:paraId="1CE596BD" w14:textId="22A0E18F" w:rsidR="007A55DB" w:rsidRPr="00653DC1" w:rsidRDefault="00653DC1" w:rsidP="00653DC1">
      <w:pPr>
        <w:pStyle w:val="HTMLPreformatted"/>
        <w:rPr>
          <w:rFonts w:ascii="Times New Roman" w:hAnsi="Times New Roman" w:hint="default"/>
          <w:bCs/>
          <w:sz w:val="20"/>
          <w:szCs w:val="20"/>
        </w:rPr>
      </w:pPr>
      <w:r w:rsidRPr="00653DC1">
        <w:rPr>
          <w:rFonts w:ascii="Times New Roman" w:hAnsi="Times New Roman" w:hint="default"/>
          <w:bCs/>
          <w:sz w:val="20"/>
          <w:szCs w:val="20"/>
        </w:rPr>
        <w:t>[root@</w:t>
      </w:r>
      <w:r w:rsidRPr="00653DC1">
        <w:rPr>
          <w:rFonts w:ascii="Times New Roman" w:hAnsi="Times New Roman" w:hint="default"/>
          <w:bCs/>
          <w:sz w:val="20"/>
          <w:szCs w:val="20"/>
          <w:lang w:val="en"/>
        </w:rPr>
        <w:t>server</w:t>
      </w:r>
      <w:r w:rsidRPr="00653DC1">
        <w:rPr>
          <w:rFonts w:ascii="Times New Roman" w:hAnsi="Times New Roman" w:hint="default"/>
          <w:bCs/>
          <w:sz w:val="20"/>
          <w:szCs w:val="20"/>
        </w:rPr>
        <w:t xml:space="preserve"> </w:t>
      </w:r>
      <w:proofErr w:type="gramStart"/>
      <w:r w:rsidRPr="00653DC1">
        <w:rPr>
          <w:rFonts w:ascii="Times New Roman" w:hAnsi="Times New Roman" w:hint="default"/>
          <w:bCs/>
          <w:sz w:val="20"/>
          <w:szCs w:val="20"/>
        </w:rPr>
        <w:t>~]#</w:t>
      </w:r>
      <w:proofErr w:type="gramEnd"/>
      <w:r w:rsidRPr="00653DC1">
        <w:rPr>
          <w:rFonts w:ascii="Times New Roman" w:hAnsi="Times New Roman" w:hint="default"/>
          <w:bCs/>
          <w:sz w:val="20"/>
          <w:szCs w:val="20"/>
        </w:rPr>
        <w:t xml:space="preserve"> </w:t>
      </w:r>
      <w:proofErr w:type="spellStart"/>
      <w:r w:rsidRPr="00653DC1">
        <w:rPr>
          <w:rFonts w:ascii="Times New Roman" w:hAnsi="Times New Roman" w:hint="default"/>
          <w:bCs/>
          <w:sz w:val="20"/>
          <w:szCs w:val="20"/>
        </w:rPr>
        <w:t>systemctl</w:t>
      </w:r>
      <w:proofErr w:type="spellEnd"/>
      <w:r w:rsidRPr="00653DC1">
        <w:rPr>
          <w:rFonts w:ascii="Times New Roman" w:hAnsi="Times New Roman" w:hint="default"/>
          <w:bCs/>
          <w:sz w:val="20"/>
          <w:szCs w:val="20"/>
        </w:rPr>
        <w:t xml:space="preserve"> start </w:t>
      </w:r>
      <w:proofErr w:type="spellStart"/>
      <w:r w:rsidRPr="00653DC1">
        <w:rPr>
          <w:rFonts w:ascii="Times New Roman" w:hAnsi="Times New Roman" w:hint="default"/>
          <w:bCs/>
          <w:sz w:val="20"/>
          <w:szCs w:val="20"/>
        </w:rPr>
        <w:t>mariadb</w:t>
      </w:r>
      <w:proofErr w:type="spellEnd"/>
    </w:p>
    <w:p w14:paraId="2ED4899B" w14:textId="77777777" w:rsidR="007A55DB" w:rsidRPr="00653DC1" w:rsidRDefault="007A55DB" w:rsidP="00653DC1">
      <w:pPr>
        <w:pStyle w:val="HTMLPreformatted"/>
        <w:rPr>
          <w:rFonts w:ascii="Times New Roman" w:hAnsi="Times New Roman" w:hint="default"/>
          <w:bCs/>
          <w:sz w:val="20"/>
          <w:szCs w:val="20"/>
        </w:rPr>
      </w:pPr>
    </w:p>
    <w:p w14:paraId="2AAFDAF3" w14:textId="6533FF2C" w:rsidR="007A55DB" w:rsidRPr="00653DC1" w:rsidRDefault="00653DC1" w:rsidP="00653DC1">
      <w:pPr>
        <w:pStyle w:val="HTMLPreformatted"/>
        <w:rPr>
          <w:rFonts w:ascii="Times New Roman" w:hAnsi="Times New Roman" w:hint="default"/>
          <w:bCs/>
          <w:sz w:val="20"/>
          <w:szCs w:val="20"/>
        </w:rPr>
      </w:pPr>
      <w:r w:rsidRPr="00653DC1">
        <w:rPr>
          <w:rFonts w:ascii="Times New Roman" w:hAnsi="Times New Roman" w:hint="default"/>
          <w:bCs/>
          <w:sz w:val="20"/>
          <w:szCs w:val="20"/>
        </w:rPr>
        <w:t>[root@</w:t>
      </w:r>
      <w:r w:rsidRPr="00653DC1">
        <w:rPr>
          <w:rFonts w:ascii="Times New Roman" w:hAnsi="Times New Roman" w:hint="default"/>
          <w:bCs/>
          <w:sz w:val="20"/>
          <w:szCs w:val="20"/>
          <w:lang w:val="en"/>
        </w:rPr>
        <w:t>server</w:t>
      </w:r>
      <w:r w:rsidRPr="00653DC1">
        <w:rPr>
          <w:rFonts w:ascii="Times New Roman" w:hAnsi="Times New Roman" w:hint="default"/>
          <w:bCs/>
          <w:sz w:val="20"/>
          <w:szCs w:val="20"/>
        </w:rPr>
        <w:t xml:space="preserve"> </w:t>
      </w:r>
      <w:proofErr w:type="gramStart"/>
      <w:r w:rsidRPr="00653DC1">
        <w:rPr>
          <w:rFonts w:ascii="Times New Roman" w:hAnsi="Times New Roman" w:hint="default"/>
          <w:bCs/>
          <w:sz w:val="20"/>
          <w:szCs w:val="20"/>
        </w:rPr>
        <w:t>~]#</w:t>
      </w:r>
      <w:proofErr w:type="gramEnd"/>
      <w:r w:rsidRPr="00653DC1">
        <w:rPr>
          <w:rFonts w:ascii="Times New Roman" w:hAnsi="Times New Roman" w:hint="default"/>
          <w:bCs/>
          <w:sz w:val="20"/>
          <w:szCs w:val="20"/>
        </w:rPr>
        <w:t xml:space="preserve"> </w:t>
      </w:r>
      <w:proofErr w:type="spellStart"/>
      <w:r w:rsidRPr="00653DC1">
        <w:rPr>
          <w:rFonts w:ascii="Times New Roman" w:hAnsi="Times New Roman" w:hint="default"/>
          <w:bCs/>
          <w:sz w:val="20"/>
          <w:szCs w:val="20"/>
        </w:rPr>
        <w:t>systemctl</w:t>
      </w:r>
      <w:proofErr w:type="spellEnd"/>
      <w:r w:rsidRPr="00653DC1">
        <w:rPr>
          <w:rFonts w:ascii="Times New Roman" w:hAnsi="Times New Roman" w:hint="default"/>
          <w:bCs/>
          <w:sz w:val="20"/>
          <w:szCs w:val="20"/>
        </w:rPr>
        <w:t xml:space="preserve"> enable httpd</w:t>
      </w:r>
    </w:p>
    <w:p w14:paraId="376F5560" w14:textId="77777777" w:rsidR="007A55DB" w:rsidRPr="00653DC1" w:rsidRDefault="007A55DB" w:rsidP="00653DC1">
      <w:pPr>
        <w:pStyle w:val="HTMLPreformatted"/>
        <w:rPr>
          <w:rFonts w:ascii="Times New Roman" w:hAnsi="Times New Roman" w:hint="default"/>
          <w:bCs/>
          <w:sz w:val="20"/>
          <w:szCs w:val="20"/>
        </w:rPr>
      </w:pPr>
    </w:p>
    <w:p w14:paraId="452B0716" w14:textId="6F302806" w:rsidR="007A55DB" w:rsidRPr="00653DC1" w:rsidRDefault="00653DC1" w:rsidP="00653DC1">
      <w:pPr>
        <w:pStyle w:val="HTMLPreformatted"/>
        <w:rPr>
          <w:rFonts w:ascii="Times New Roman" w:hAnsi="Times New Roman" w:hint="default"/>
          <w:bCs/>
          <w:sz w:val="20"/>
          <w:szCs w:val="20"/>
        </w:rPr>
      </w:pPr>
      <w:r w:rsidRPr="00653DC1">
        <w:rPr>
          <w:rFonts w:ascii="Times New Roman" w:hAnsi="Times New Roman" w:hint="default"/>
          <w:bCs/>
          <w:sz w:val="20"/>
          <w:szCs w:val="20"/>
        </w:rPr>
        <w:t>[root@</w:t>
      </w:r>
      <w:r w:rsidRPr="00653DC1">
        <w:rPr>
          <w:rFonts w:ascii="Times New Roman" w:hAnsi="Times New Roman" w:hint="default"/>
          <w:bCs/>
          <w:sz w:val="20"/>
          <w:szCs w:val="20"/>
          <w:lang w:val="en"/>
        </w:rPr>
        <w:t>server</w:t>
      </w:r>
      <w:r w:rsidRPr="00653DC1">
        <w:rPr>
          <w:rFonts w:ascii="Times New Roman" w:hAnsi="Times New Roman" w:hint="default"/>
          <w:bCs/>
          <w:sz w:val="20"/>
          <w:szCs w:val="20"/>
        </w:rPr>
        <w:t xml:space="preserve"> </w:t>
      </w:r>
      <w:proofErr w:type="gramStart"/>
      <w:r w:rsidRPr="00653DC1">
        <w:rPr>
          <w:rFonts w:ascii="Times New Roman" w:hAnsi="Times New Roman" w:hint="default"/>
          <w:bCs/>
          <w:sz w:val="20"/>
          <w:szCs w:val="20"/>
        </w:rPr>
        <w:t>~]#</w:t>
      </w:r>
      <w:proofErr w:type="gramEnd"/>
      <w:r w:rsidRPr="00653DC1">
        <w:rPr>
          <w:rFonts w:ascii="Times New Roman" w:hAnsi="Times New Roman" w:hint="default"/>
          <w:bCs/>
          <w:sz w:val="20"/>
          <w:szCs w:val="20"/>
        </w:rPr>
        <w:t xml:space="preserve"> </w:t>
      </w:r>
      <w:proofErr w:type="spellStart"/>
      <w:r w:rsidRPr="00653DC1">
        <w:rPr>
          <w:rFonts w:ascii="Times New Roman" w:hAnsi="Times New Roman" w:hint="default"/>
          <w:bCs/>
          <w:sz w:val="20"/>
          <w:szCs w:val="20"/>
        </w:rPr>
        <w:t>systemctl</w:t>
      </w:r>
      <w:proofErr w:type="spellEnd"/>
      <w:r w:rsidRPr="00653DC1">
        <w:rPr>
          <w:rFonts w:ascii="Times New Roman" w:hAnsi="Times New Roman" w:hint="default"/>
          <w:bCs/>
          <w:sz w:val="20"/>
          <w:szCs w:val="20"/>
        </w:rPr>
        <w:t xml:space="preserve"> enable </w:t>
      </w:r>
      <w:proofErr w:type="spellStart"/>
      <w:r w:rsidRPr="00653DC1">
        <w:rPr>
          <w:rFonts w:ascii="Times New Roman" w:hAnsi="Times New Roman" w:hint="default"/>
          <w:bCs/>
          <w:sz w:val="20"/>
          <w:szCs w:val="20"/>
        </w:rPr>
        <w:t>mariadb</w:t>
      </w:r>
      <w:proofErr w:type="spellEnd"/>
    </w:p>
    <w:p w14:paraId="1EBBAE36" w14:textId="77777777" w:rsidR="007A55DB" w:rsidRPr="00653DC1" w:rsidRDefault="007A55DB" w:rsidP="00653DC1">
      <w:pPr>
        <w:rPr>
          <w:rFonts w:ascii="Times New Roman" w:hAnsi="Times New Roman" w:cs="Times New Roman"/>
          <w:bCs/>
          <w:sz w:val="20"/>
          <w:szCs w:val="20"/>
          <w:lang w:val="en" w:eastAsia="en-IN"/>
        </w:rPr>
      </w:pPr>
    </w:p>
    <w:p w14:paraId="21171194" w14:textId="51F6AFD0" w:rsidR="007A55DB" w:rsidRPr="00653DC1" w:rsidRDefault="00653DC1" w:rsidP="00653DC1">
      <w:pPr>
        <w:rPr>
          <w:rFonts w:ascii="Times New Roman" w:hAnsi="Times New Roman" w:cs="Times New Roman"/>
          <w:bCs/>
          <w:sz w:val="20"/>
          <w:szCs w:val="20"/>
        </w:rPr>
      </w:pPr>
      <w:r w:rsidRPr="00653DC1">
        <w:rPr>
          <w:rFonts w:ascii="Times New Roman" w:eastAsia="SimSun" w:hAnsi="Times New Roman" w:cs="Times New Roman"/>
          <w:bCs/>
          <w:sz w:val="20"/>
          <w:szCs w:val="20"/>
          <w:lang w:eastAsia="zh-CN" w:bidi="ar"/>
        </w:rPr>
        <w:t xml:space="preserve">in case </w:t>
      </w:r>
      <w:proofErr w:type="spellStart"/>
      <w:r w:rsidRPr="00653DC1">
        <w:rPr>
          <w:rFonts w:ascii="Times New Roman" w:eastAsia="SimSun" w:hAnsi="Times New Roman" w:cs="Times New Roman"/>
          <w:bCs/>
          <w:sz w:val="20"/>
          <w:szCs w:val="20"/>
          <w:lang w:eastAsia="zh-CN" w:bidi="ar"/>
        </w:rPr>
        <w:t>os</w:t>
      </w:r>
      <w:proofErr w:type="spellEnd"/>
      <w:r w:rsidRPr="00653DC1">
        <w:rPr>
          <w:rFonts w:ascii="Times New Roman" w:eastAsia="SimSun" w:hAnsi="Times New Roman" w:cs="Times New Roman"/>
          <w:bCs/>
          <w:sz w:val="20"/>
          <w:szCs w:val="20"/>
          <w:lang w:eastAsia="zh-CN" w:bidi="ar"/>
        </w:rPr>
        <w:t xml:space="preserve"> firewall is enabled and configured on server then </w:t>
      </w:r>
      <w:r w:rsidRPr="00653DC1">
        <w:rPr>
          <w:rFonts w:ascii="Times New Roman" w:eastAsia="SimSun" w:hAnsi="Times New Roman" w:cs="Times New Roman"/>
          <w:bCs/>
          <w:sz w:val="20"/>
          <w:szCs w:val="20"/>
          <w:lang w:val="en" w:eastAsia="zh-CN" w:bidi="ar"/>
        </w:rPr>
        <w:t xml:space="preserve">we will </w:t>
      </w:r>
      <w:r w:rsidRPr="00653DC1">
        <w:rPr>
          <w:rFonts w:ascii="Times New Roman" w:eastAsia="SimSun" w:hAnsi="Times New Roman" w:cs="Times New Roman"/>
          <w:bCs/>
          <w:sz w:val="20"/>
          <w:szCs w:val="20"/>
          <w:lang w:eastAsia="zh-CN" w:bidi="ar"/>
        </w:rPr>
        <w:t>allow http and https ports using following firewall-</w:t>
      </w:r>
      <w:proofErr w:type="spellStart"/>
      <w:r w:rsidRPr="00653DC1">
        <w:rPr>
          <w:rFonts w:ascii="Times New Roman" w:eastAsia="SimSun" w:hAnsi="Times New Roman" w:cs="Times New Roman"/>
          <w:bCs/>
          <w:sz w:val="20"/>
          <w:szCs w:val="20"/>
          <w:lang w:eastAsia="zh-CN" w:bidi="ar"/>
        </w:rPr>
        <w:t>cmd</w:t>
      </w:r>
      <w:proofErr w:type="spellEnd"/>
      <w:r w:rsidRPr="00653DC1">
        <w:rPr>
          <w:rFonts w:ascii="Times New Roman" w:eastAsia="SimSun" w:hAnsi="Times New Roman" w:cs="Times New Roman"/>
          <w:bCs/>
          <w:sz w:val="20"/>
          <w:szCs w:val="20"/>
          <w:lang w:eastAsia="zh-CN" w:bidi="ar"/>
        </w:rPr>
        <w:t xml:space="preserve"> command,</w:t>
      </w:r>
    </w:p>
    <w:p w14:paraId="0D0A2AF1" w14:textId="77777777" w:rsidR="007A55DB" w:rsidRPr="00653DC1" w:rsidRDefault="007A55DB" w:rsidP="00653DC1">
      <w:pPr>
        <w:rPr>
          <w:rFonts w:ascii="Times New Roman" w:hAnsi="Times New Roman" w:cs="Times New Roman"/>
          <w:bCs/>
          <w:sz w:val="20"/>
          <w:szCs w:val="20"/>
          <w:lang w:val="en" w:eastAsia="en-IN"/>
        </w:rPr>
      </w:pPr>
    </w:p>
    <w:p w14:paraId="5A1E20AA" w14:textId="494C0F45" w:rsidR="007A55DB" w:rsidRPr="00653DC1" w:rsidRDefault="00653DC1" w:rsidP="00653DC1">
      <w:pPr>
        <w:pStyle w:val="HTMLPreformatted"/>
        <w:rPr>
          <w:rFonts w:ascii="Times New Roman" w:hAnsi="Times New Roman" w:hint="default"/>
          <w:bCs/>
          <w:sz w:val="20"/>
          <w:szCs w:val="20"/>
        </w:rPr>
      </w:pPr>
      <w:r w:rsidRPr="00653DC1">
        <w:rPr>
          <w:rFonts w:ascii="Times New Roman" w:hAnsi="Times New Roman" w:hint="default"/>
          <w:bCs/>
          <w:sz w:val="20"/>
          <w:szCs w:val="20"/>
        </w:rPr>
        <w:t>[root@</w:t>
      </w:r>
      <w:r w:rsidRPr="00653DC1">
        <w:rPr>
          <w:rFonts w:ascii="Times New Roman" w:hAnsi="Times New Roman" w:hint="default"/>
          <w:bCs/>
          <w:sz w:val="20"/>
          <w:szCs w:val="20"/>
          <w:lang w:val="en"/>
        </w:rPr>
        <w:t>server</w:t>
      </w:r>
      <w:r w:rsidRPr="00653DC1">
        <w:rPr>
          <w:rFonts w:ascii="Times New Roman" w:hAnsi="Times New Roman" w:hint="default"/>
          <w:bCs/>
          <w:sz w:val="20"/>
          <w:szCs w:val="20"/>
        </w:rPr>
        <w:t xml:space="preserve"> </w:t>
      </w:r>
      <w:proofErr w:type="gramStart"/>
      <w:r w:rsidRPr="00653DC1">
        <w:rPr>
          <w:rFonts w:ascii="Times New Roman" w:hAnsi="Times New Roman" w:hint="default"/>
          <w:bCs/>
          <w:sz w:val="20"/>
          <w:szCs w:val="20"/>
        </w:rPr>
        <w:t>~]#</w:t>
      </w:r>
      <w:proofErr w:type="gramEnd"/>
      <w:r w:rsidRPr="00653DC1">
        <w:rPr>
          <w:rFonts w:ascii="Times New Roman" w:hAnsi="Times New Roman" w:hint="default"/>
          <w:bCs/>
          <w:sz w:val="20"/>
          <w:szCs w:val="20"/>
        </w:rPr>
        <w:t xml:space="preserve"> firewall-</w:t>
      </w:r>
      <w:proofErr w:type="spellStart"/>
      <w:r w:rsidRPr="00653DC1">
        <w:rPr>
          <w:rFonts w:ascii="Times New Roman" w:hAnsi="Times New Roman" w:hint="default"/>
          <w:bCs/>
          <w:sz w:val="20"/>
          <w:szCs w:val="20"/>
        </w:rPr>
        <w:t>cmd</w:t>
      </w:r>
      <w:proofErr w:type="spellEnd"/>
      <w:r w:rsidRPr="00653DC1">
        <w:rPr>
          <w:rFonts w:ascii="Times New Roman" w:hAnsi="Times New Roman" w:hint="default"/>
          <w:bCs/>
          <w:sz w:val="20"/>
          <w:szCs w:val="20"/>
        </w:rPr>
        <w:t xml:space="preserve"> --permanent --add-service=http</w:t>
      </w:r>
    </w:p>
    <w:p w14:paraId="50D7EDAD" w14:textId="492D8574" w:rsidR="007A55DB" w:rsidRPr="00653DC1" w:rsidRDefault="00653DC1" w:rsidP="00653DC1">
      <w:pPr>
        <w:pStyle w:val="HTMLPreformatted"/>
        <w:rPr>
          <w:rFonts w:ascii="Times New Roman" w:hAnsi="Times New Roman" w:hint="default"/>
          <w:bCs/>
          <w:sz w:val="20"/>
          <w:szCs w:val="20"/>
        </w:rPr>
      </w:pPr>
      <w:r w:rsidRPr="00653DC1">
        <w:rPr>
          <w:rFonts w:ascii="Times New Roman" w:hAnsi="Times New Roman" w:hint="default"/>
          <w:bCs/>
          <w:sz w:val="20"/>
          <w:szCs w:val="20"/>
        </w:rPr>
        <w:t>success</w:t>
      </w:r>
    </w:p>
    <w:p w14:paraId="06C5F079" w14:textId="77777777" w:rsidR="007A55DB" w:rsidRPr="00653DC1" w:rsidRDefault="007A55DB" w:rsidP="00653DC1">
      <w:pPr>
        <w:pStyle w:val="HTMLPreformatted"/>
        <w:rPr>
          <w:rFonts w:ascii="Times New Roman" w:hAnsi="Times New Roman" w:hint="default"/>
          <w:bCs/>
          <w:sz w:val="20"/>
          <w:szCs w:val="20"/>
        </w:rPr>
      </w:pPr>
    </w:p>
    <w:p w14:paraId="72A717A3" w14:textId="77777777" w:rsidR="007A55DB" w:rsidRPr="00653DC1" w:rsidRDefault="007A55DB" w:rsidP="00653DC1">
      <w:pPr>
        <w:pStyle w:val="HTMLPreformatted"/>
        <w:rPr>
          <w:rFonts w:ascii="Times New Roman" w:hAnsi="Times New Roman" w:hint="default"/>
          <w:bCs/>
          <w:sz w:val="20"/>
          <w:szCs w:val="20"/>
        </w:rPr>
      </w:pPr>
    </w:p>
    <w:p w14:paraId="0F42C593" w14:textId="463CFB1A" w:rsidR="007A55DB" w:rsidRPr="00653DC1" w:rsidRDefault="00653DC1" w:rsidP="00653DC1">
      <w:pPr>
        <w:pStyle w:val="HTMLPreformatted"/>
        <w:rPr>
          <w:rFonts w:ascii="Times New Roman" w:hAnsi="Times New Roman" w:hint="default"/>
          <w:bCs/>
          <w:sz w:val="20"/>
          <w:szCs w:val="20"/>
        </w:rPr>
      </w:pPr>
      <w:r w:rsidRPr="00653DC1">
        <w:rPr>
          <w:rFonts w:ascii="Times New Roman" w:hAnsi="Times New Roman" w:hint="default"/>
          <w:bCs/>
          <w:sz w:val="20"/>
          <w:szCs w:val="20"/>
        </w:rPr>
        <w:t xml:space="preserve">[root@owncloud10 </w:t>
      </w:r>
      <w:proofErr w:type="gramStart"/>
      <w:r w:rsidRPr="00653DC1">
        <w:rPr>
          <w:rFonts w:ascii="Times New Roman" w:hAnsi="Times New Roman" w:hint="default"/>
          <w:bCs/>
          <w:sz w:val="20"/>
          <w:szCs w:val="20"/>
        </w:rPr>
        <w:t>~]#</w:t>
      </w:r>
      <w:proofErr w:type="gramEnd"/>
      <w:r w:rsidRPr="00653DC1">
        <w:rPr>
          <w:rFonts w:ascii="Times New Roman" w:hAnsi="Times New Roman" w:hint="default"/>
          <w:bCs/>
          <w:sz w:val="20"/>
          <w:szCs w:val="20"/>
        </w:rPr>
        <w:t xml:space="preserve"> firewall-</w:t>
      </w:r>
      <w:proofErr w:type="spellStart"/>
      <w:r w:rsidRPr="00653DC1">
        <w:rPr>
          <w:rFonts w:ascii="Times New Roman" w:hAnsi="Times New Roman" w:hint="default"/>
          <w:bCs/>
          <w:sz w:val="20"/>
          <w:szCs w:val="20"/>
        </w:rPr>
        <w:t>cmd</w:t>
      </w:r>
      <w:proofErr w:type="spellEnd"/>
      <w:r w:rsidRPr="00653DC1">
        <w:rPr>
          <w:rFonts w:ascii="Times New Roman" w:hAnsi="Times New Roman" w:hint="default"/>
          <w:bCs/>
          <w:sz w:val="20"/>
          <w:szCs w:val="20"/>
        </w:rPr>
        <w:t xml:space="preserve"> --permanent --add-service=https</w:t>
      </w:r>
    </w:p>
    <w:p w14:paraId="0FA24789" w14:textId="5B920562" w:rsidR="007A55DB" w:rsidRPr="00653DC1" w:rsidRDefault="00653DC1" w:rsidP="00653DC1">
      <w:pPr>
        <w:pStyle w:val="HTMLPreformatted"/>
        <w:rPr>
          <w:rFonts w:ascii="Times New Roman" w:hAnsi="Times New Roman" w:hint="default"/>
          <w:bCs/>
          <w:sz w:val="20"/>
          <w:szCs w:val="20"/>
        </w:rPr>
      </w:pPr>
      <w:r w:rsidRPr="00653DC1">
        <w:rPr>
          <w:rFonts w:ascii="Times New Roman" w:hAnsi="Times New Roman" w:hint="default"/>
          <w:bCs/>
          <w:sz w:val="20"/>
          <w:szCs w:val="20"/>
        </w:rPr>
        <w:lastRenderedPageBreak/>
        <w:t>success</w:t>
      </w:r>
    </w:p>
    <w:p w14:paraId="5F9F0FE9" w14:textId="77777777" w:rsidR="007A55DB" w:rsidRPr="00653DC1" w:rsidRDefault="007A55DB" w:rsidP="00653DC1">
      <w:pPr>
        <w:pStyle w:val="HTMLPreformatted"/>
        <w:rPr>
          <w:rFonts w:ascii="Times New Roman" w:hAnsi="Times New Roman" w:hint="default"/>
          <w:bCs/>
          <w:sz w:val="20"/>
          <w:szCs w:val="20"/>
        </w:rPr>
      </w:pPr>
    </w:p>
    <w:p w14:paraId="74323FDF" w14:textId="7C00C420" w:rsidR="007A55DB" w:rsidRPr="00653DC1" w:rsidRDefault="00653DC1" w:rsidP="00653DC1">
      <w:pPr>
        <w:pStyle w:val="HTMLPreformatted"/>
        <w:rPr>
          <w:rFonts w:ascii="Times New Roman" w:hAnsi="Times New Roman" w:hint="default"/>
          <w:bCs/>
          <w:sz w:val="20"/>
          <w:szCs w:val="20"/>
        </w:rPr>
      </w:pPr>
      <w:r w:rsidRPr="00653DC1">
        <w:rPr>
          <w:rFonts w:ascii="Times New Roman" w:hAnsi="Times New Roman" w:hint="default"/>
          <w:bCs/>
          <w:sz w:val="20"/>
          <w:szCs w:val="20"/>
        </w:rPr>
        <w:t>[root@</w:t>
      </w:r>
      <w:r w:rsidRPr="00653DC1">
        <w:rPr>
          <w:rFonts w:ascii="Times New Roman" w:hAnsi="Times New Roman" w:hint="default"/>
          <w:bCs/>
          <w:sz w:val="20"/>
          <w:szCs w:val="20"/>
          <w:lang w:val="en"/>
        </w:rPr>
        <w:t>server</w:t>
      </w:r>
      <w:r w:rsidRPr="00653DC1">
        <w:rPr>
          <w:rFonts w:ascii="Times New Roman" w:hAnsi="Times New Roman" w:hint="default"/>
          <w:bCs/>
          <w:sz w:val="20"/>
          <w:szCs w:val="20"/>
        </w:rPr>
        <w:t xml:space="preserve"> </w:t>
      </w:r>
      <w:proofErr w:type="gramStart"/>
      <w:r w:rsidRPr="00653DC1">
        <w:rPr>
          <w:rFonts w:ascii="Times New Roman" w:hAnsi="Times New Roman" w:hint="default"/>
          <w:bCs/>
          <w:sz w:val="20"/>
          <w:szCs w:val="20"/>
        </w:rPr>
        <w:t>~]#</w:t>
      </w:r>
      <w:proofErr w:type="gramEnd"/>
      <w:r w:rsidRPr="00653DC1">
        <w:rPr>
          <w:rFonts w:ascii="Times New Roman" w:hAnsi="Times New Roman" w:hint="default"/>
          <w:bCs/>
          <w:sz w:val="20"/>
          <w:szCs w:val="20"/>
        </w:rPr>
        <w:t xml:space="preserve"> firewall-</w:t>
      </w:r>
      <w:proofErr w:type="spellStart"/>
      <w:r w:rsidRPr="00653DC1">
        <w:rPr>
          <w:rFonts w:ascii="Times New Roman" w:hAnsi="Times New Roman" w:hint="default"/>
          <w:bCs/>
          <w:sz w:val="20"/>
          <w:szCs w:val="20"/>
        </w:rPr>
        <w:t>cmd</w:t>
      </w:r>
      <w:proofErr w:type="spellEnd"/>
      <w:r w:rsidRPr="00653DC1">
        <w:rPr>
          <w:rFonts w:ascii="Times New Roman" w:hAnsi="Times New Roman" w:hint="default"/>
          <w:bCs/>
          <w:sz w:val="20"/>
          <w:szCs w:val="20"/>
        </w:rPr>
        <w:t xml:space="preserve"> --reload</w:t>
      </w:r>
    </w:p>
    <w:p w14:paraId="46C9533C" w14:textId="3D137C47" w:rsidR="007A55DB" w:rsidRPr="00653DC1" w:rsidRDefault="00653DC1" w:rsidP="00653DC1">
      <w:pPr>
        <w:pStyle w:val="HTMLPreformatted"/>
        <w:rPr>
          <w:rFonts w:ascii="Times New Roman" w:hAnsi="Times New Roman" w:hint="default"/>
          <w:bCs/>
          <w:sz w:val="20"/>
          <w:szCs w:val="20"/>
        </w:rPr>
      </w:pPr>
      <w:r w:rsidRPr="00653DC1">
        <w:rPr>
          <w:rFonts w:ascii="Times New Roman" w:hAnsi="Times New Roman" w:hint="default"/>
          <w:bCs/>
          <w:sz w:val="20"/>
          <w:szCs w:val="20"/>
        </w:rPr>
        <w:t>success</w:t>
      </w:r>
    </w:p>
    <w:p w14:paraId="348AFD23" w14:textId="77777777" w:rsidR="007A55DB" w:rsidRPr="00653DC1" w:rsidRDefault="007A55DB" w:rsidP="00653DC1">
      <w:pPr>
        <w:pStyle w:val="HTMLPreformatted"/>
        <w:rPr>
          <w:rFonts w:ascii="Times New Roman" w:hAnsi="Times New Roman" w:hint="default"/>
          <w:bCs/>
          <w:sz w:val="20"/>
          <w:szCs w:val="20"/>
        </w:rPr>
      </w:pPr>
    </w:p>
    <w:p w14:paraId="531E0779" w14:textId="30ABA737" w:rsidR="007A55DB" w:rsidRPr="00653DC1" w:rsidRDefault="00653DC1" w:rsidP="00653DC1">
      <w:pPr>
        <w:pStyle w:val="HTMLPreformatted"/>
        <w:rPr>
          <w:rFonts w:ascii="Times New Roman" w:hAnsi="Times New Roman" w:hint="default"/>
          <w:bCs/>
          <w:sz w:val="20"/>
          <w:szCs w:val="20"/>
        </w:rPr>
      </w:pPr>
      <w:r w:rsidRPr="00653DC1">
        <w:rPr>
          <w:rFonts w:ascii="Times New Roman" w:hAnsi="Times New Roman" w:hint="default"/>
          <w:bCs/>
          <w:sz w:val="20"/>
          <w:szCs w:val="20"/>
        </w:rPr>
        <w:t>[root@</w:t>
      </w:r>
      <w:r w:rsidRPr="00653DC1">
        <w:rPr>
          <w:rFonts w:ascii="Times New Roman" w:hAnsi="Times New Roman" w:hint="default"/>
          <w:bCs/>
          <w:sz w:val="20"/>
          <w:szCs w:val="20"/>
          <w:lang w:val="en"/>
        </w:rPr>
        <w:t>server</w:t>
      </w:r>
      <w:r w:rsidRPr="00653DC1">
        <w:rPr>
          <w:rFonts w:ascii="Times New Roman" w:hAnsi="Times New Roman" w:hint="default"/>
          <w:bCs/>
          <w:sz w:val="20"/>
          <w:szCs w:val="20"/>
        </w:rPr>
        <w:t xml:space="preserve"> </w:t>
      </w:r>
      <w:proofErr w:type="gramStart"/>
      <w:r w:rsidRPr="00653DC1">
        <w:rPr>
          <w:rFonts w:ascii="Times New Roman" w:hAnsi="Times New Roman" w:hint="default"/>
          <w:bCs/>
          <w:sz w:val="20"/>
          <w:szCs w:val="20"/>
        </w:rPr>
        <w:t>~]#</w:t>
      </w:r>
      <w:proofErr w:type="gramEnd"/>
    </w:p>
    <w:p w14:paraId="42118C0B" w14:textId="77777777" w:rsidR="007A55DB" w:rsidRPr="00653DC1" w:rsidRDefault="007A55DB" w:rsidP="00653DC1">
      <w:pPr>
        <w:rPr>
          <w:rFonts w:ascii="Times New Roman" w:hAnsi="Times New Roman" w:cs="Times New Roman"/>
          <w:bCs/>
          <w:sz w:val="20"/>
          <w:szCs w:val="20"/>
          <w:lang w:val="en" w:eastAsia="en-IN"/>
        </w:rPr>
      </w:pPr>
    </w:p>
    <w:p w14:paraId="363648BB" w14:textId="1AA7829D" w:rsidR="007A55DB" w:rsidRPr="00653DC1" w:rsidRDefault="00653DC1" w:rsidP="00653DC1">
      <w:pPr>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apache</w:t>
      </w:r>
      <w:proofErr w:type="spellEnd"/>
      <w:r w:rsidRPr="00653DC1">
        <w:rPr>
          <w:rFonts w:ascii="Times New Roman" w:hAnsi="Times New Roman" w:cs="Times New Roman"/>
          <w:bCs/>
          <w:sz w:val="20"/>
          <w:szCs w:val="20"/>
          <w:lang w:val="en" w:eastAsia="en-IN"/>
        </w:rPr>
        <w:t xml:space="preserve"> httpd configuration file</w:t>
      </w:r>
    </w:p>
    <w:p w14:paraId="5B90F364" w14:textId="70F6D9A5"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this is the main </w:t>
      </w:r>
      <w:proofErr w:type="spellStart"/>
      <w:r w:rsidRPr="00653DC1">
        <w:rPr>
          <w:rFonts w:ascii="Times New Roman" w:hAnsi="Times New Roman" w:cs="Times New Roman"/>
          <w:bCs/>
          <w:sz w:val="20"/>
          <w:szCs w:val="20"/>
          <w:lang w:val="en" w:eastAsia="en-IN"/>
        </w:rPr>
        <w:t>apache</w:t>
      </w:r>
      <w:proofErr w:type="spellEnd"/>
      <w:r w:rsidRPr="00653DC1">
        <w:rPr>
          <w:rFonts w:ascii="Times New Roman" w:hAnsi="Times New Roman" w:cs="Times New Roman"/>
          <w:bCs/>
          <w:sz w:val="20"/>
          <w:szCs w:val="20"/>
          <w:lang w:val="en" w:eastAsia="en-IN"/>
        </w:rPr>
        <w:t xml:space="preserve"> http server configuration file.  it contains the</w:t>
      </w:r>
    </w:p>
    <w:p w14:paraId="62D62BC7" w14:textId="7EEAB3A2"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configuration directives that give the server its instructions.</w:t>
      </w:r>
    </w:p>
    <w:p w14:paraId="4D5A5313" w14:textId="7BC78747"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see &lt;</w:t>
      </w:r>
      <w:proofErr w:type="gramStart"/>
      <w:r w:rsidRPr="00653DC1">
        <w:rPr>
          <w:rFonts w:ascii="Times New Roman" w:hAnsi="Times New Roman" w:cs="Times New Roman"/>
          <w:bCs/>
          <w:sz w:val="20"/>
          <w:szCs w:val="20"/>
          <w:lang w:val="en" w:eastAsia="en-IN"/>
        </w:rPr>
        <w:t>url:http://httpd.apache.org/docs/2.4/</w:t>
      </w:r>
      <w:proofErr w:type="gramEnd"/>
      <w:r w:rsidRPr="00653DC1">
        <w:rPr>
          <w:rFonts w:ascii="Times New Roman" w:hAnsi="Times New Roman" w:cs="Times New Roman"/>
          <w:bCs/>
          <w:sz w:val="20"/>
          <w:szCs w:val="20"/>
          <w:lang w:val="en" w:eastAsia="en-IN"/>
        </w:rPr>
        <w:t>&gt; for detailed information.</w:t>
      </w:r>
    </w:p>
    <w:p w14:paraId="1D31DB51" w14:textId="2B4F69F8"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in particular, see</w:t>
      </w:r>
    </w:p>
    <w:p w14:paraId="1CB77CFB" w14:textId="612AD050"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&lt;</w:t>
      </w:r>
      <w:proofErr w:type="gramStart"/>
      <w:r w:rsidRPr="00653DC1">
        <w:rPr>
          <w:rFonts w:ascii="Times New Roman" w:hAnsi="Times New Roman" w:cs="Times New Roman"/>
          <w:bCs/>
          <w:sz w:val="20"/>
          <w:szCs w:val="20"/>
          <w:lang w:val="en" w:eastAsia="en-IN"/>
        </w:rPr>
        <w:t>url:http://httpd.apache.org/docs/2.4/mod/directives.html</w:t>
      </w:r>
      <w:proofErr w:type="gramEnd"/>
      <w:r w:rsidRPr="00653DC1">
        <w:rPr>
          <w:rFonts w:ascii="Times New Roman" w:hAnsi="Times New Roman" w:cs="Times New Roman"/>
          <w:bCs/>
          <w:sz w:val="20"/>
          <w:szCs w:val="20"/>
          <w:lang w:val="en" w:eastAsia="en-IN"/>
        </w:rPr>
        <w:t>&gt;</w:t>
      </w:r>
    </w:p>
    <w:p w14:paraId="464278C2" w14:textId="3DE0A725"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for a discussion of each configuration directive.</w:t>
      </w:r>
    </w:p>
    <w:p w14:paraId="7F1F8091" w14:textId="34169B7A"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76942F90" w14:textId="4F8BC457"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do not simply read the instructions in here without understanding</w:t>
      </w:r>
    </w:p>
    <w:p w14:paraId="2DF18EF1" w14:textId="2F4B9830"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what</w:t>
      </w:r>
      <w:proofErr w:type="gramEnd"/>
      <w:r w:rsidRPr="00653DC1">
        <w:rPr>
          <w:rFonts w:ascii="Times New Roman" w:hAnsi="Times New Roman" w:cs="Times New Roman"/>
          <w:bCs/>
          <w:sz w:val="20"/>
          <w:szCs w:val="20"/>
          <w:lang w:val="en" w:eastAsia="en-IN"/>
        </w:rPr>
        <w:t xml:space="preserve"> they do.  they're here only as hints or reminders.  if you are unsure</w:t>
      </w:r>
    </w:p>
    <w:p w14:paraId="27056F1F" w14:textId="3FE24286"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consult</w:t>
      </w:r>
      <w:proofErr w:type="gramEnd"/>
      <w:r w:rsidRPr="00653DC1">
        <w:rPr>
          <w:rFonts w:ascii="Times New Roman" w:hAnsi="Times New Roman" w:cs="Times New Roman"/>
          <w:bCs/>
          <w:sz w:val="20"/>
          <w:szCs w:val="20"/>
          <w:lang w:val="en" w:eastAsia="en-IN"/>
        </w:rPr>
        <w:t xml:space="preserve"> the online docs. you have been warned.</w:t>
      </w:r>
    </w:p>
    <w:p w14:paraId="1684BB40" w14:textId="4A2A263C"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7D10488F" w14:textId="61CE1F46"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configuration and logfile names: if the filenames you specify for many</w:t>
      </w:r>
    </w:p>
    <w:p w14:paraId="74BC8CA2" w14:textId="06A487A9"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of the server's control files begin with "/" (or "drive:/" for win32), the</w:t>
      </w:r>
    </w:p>
    <w:p w14:paraId="006C1845" w14:textId="022EE70B"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server will use that explicit path.  if the filenames do *not* begin</w:t>
      </w:r>
    </w:p>
    <w:p w14:paraId="4DEBB475" w14:textId="43118ECD"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with "/", the value of </w:t>
      </w:r>
      <w:proofErr w:type="spellStart"/>
      <w:r w:rsidRPr="00653DC1">
        <w:rPr>
          <w:rFonts w:ascii="Times New Roman" w:hAnsi="Times New Roman" w:cs="Times New Roman"/>
          <w:bCs/>
          <w:sz w:val="20"/>
          <w:szCs w:val="20"/>
          <w:lang w:val="en" w:eastAsia="en-IN"/>
        </w:rPr>
        <w:t>serverroot</w:t>
      </w:r>
      <w:proofErr w:type="spellEnd"/>
      <w:r w:rsidRPr="00653DC1">
        <w:rPr>
          <w:rFonts w:ascii="Times New Roman" w:hAnsi="Times New Roman" w:cs="Times New Roman"/>
          <w:bCs/>
          <w:sz w:val="20"/>
          <w:szCs w:val="20"/>
          <w:lang w:val="en" w:eastAsia="en-IN"/>
        </w:rPr>
        <w:t xml:space="preserve"> is prepended -- so 'log/</w:t>
      </w:r>
      <w:proofErr w:type="spellStart"/>
      <w:r w:rsidRPr="00653DC1">
        <w:rPr>
          <w:rFonts w:ascii="Times New Roman" w:hAnsi="Times New Roman" w:cs="Times New Roman"/>
          <w:bCs/>
          <w:sz w:val="20"/>
          <w:szCs w:val="20"/>
          <w:lang w:val="en" w:eastAsia="en-IN"/>
        </w:rPr>
        <w:t>access_log</w:t>
      </w:r>
      <w:proofErr w:type="spellEnd"/>
      <w:r w:rsidRPr="00653DC1">
        <w:rPr>
          <w:rFonts w:ascii="Times New Roman" w:hAnsi="Times New Roman" w:cs="Times New Roman"/>
          <w:bCs/>
          <w:sz w:val="20"/>
          <w:szCs w:val="20"/>
          <w:lang w:val="en" w:eastAsia="en-IN"/>
        </w:rPr>
        <w:t>'</w:t>
      </w:r>
    </w:p>
    <w:p w14:paraId="6676B87B" w14:textId="0200B932"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with </w:t>
      </w:r>
      <w:proofErr w:type="spellStart"/>
      <w:r w:rsidRPr="00653DC1">
        <w:rPr>
          <w:rFonts w:ascii="Times New Roman" w:hAnsi="Times New Roman" w:cs="Times New Roman"/>
          <w:bCs/>
          <w:sz w:val="20"/>
          <w:szCs w:val="20"/>
          <w:lang w:val="en" w:eastAsia="en-IN"/>
        </w:rPr>
        <w:t>serverroot</w:t>
      </w:r>
      <w:proofErr w:type="spellEnd"/>
      <w:r w:rsidRPr="00653DC1">
        <w:rPr>
          <w:rFonts w:ascii="Times New Roman" w:hAnsi="Times New Roman" w:cs="Times New Roman"/>
          <w:bCs/>
          <w:sz w:val="20"/>
          <w:szCs w:val="20"/>
          <w:lang w:val="en" w:eastAsia="en-IN"/>
        </w:rPr>
        <w:t xml:space="preserve"> set to '/www' will be interpreted by the</w:t>
      </w:r>
    </w:p>
    <w:p w14:paraId="73903307" w14:textId="13129151"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server as '/www/log/</w:t>
      </w:r>
      <w:proofErr w:type="spellStart"/>
      <w:r w:rsidRPr="00653DC1">
        <w:rPr>
          <w:rFonts w:ascii="Times New Roman" w:hAnsi="Times New Roman" w:cs="Times New Roman"/>
          <w:bCs/>
          <w:sz w:val="20"/>
          <w:szCs w:val="20"/>
          <w:lang w:val="en" w:eastAsia="en-IN"/>
        </w:rPr>
        <w:t>access_log</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where as</w:t>
      </w:r>
      <w:proofErr w:type="spellEnd"/>
      <w:r w:rsidRPr="00653DC1">
        <w:rPr>
          <w:rFonts w:ascii="Times New Roman" w:hAnsi="Times New Roman" w:cs="Times New Roman"/>
          <w:bCs/>
          <w:sz w:val="20"/>
          <w:szCs w:val="20"/>
          <w:lang w:val="en" w:eastAsia="en-IN"/>
        </w:rPr>
        <w:t xml:space="preserve"> '/log/</w:t>
      </w:r>
      <w:proofErr w:type="spellStart"/>
      <w:r w:rsidRPr="00653DC1">
        <w:rPr>
          <w:rFonts w:ascii="Times New Roman" w:hAnsi="Times New Roman" w:cs="Times New Roman"/>
          <w:bCs/>
          <w:sz w:val="20"/>
          <w:szCs w:val="20"/>
          <w:lang w:val="en" w:eastAsia="en-IN"/>
        </w:rPr>
        <w:t>access_log</w:t>
      </w:r>
      <w:proofErr w:type="spellEnd"/>
      <w:r w:rsidRPr="00653DC1">
        <w:rPr>
          <w:rFonts w:ascii="Times New Roman" w:hAnsi="Times New Roman" w:cs="Times New Roman"/>
          <w:bCs/>
          <w:sz w:val="20"/>
          <w:szCs w:val="20"/>
          <w:lang w:val="en" w:eastAsia="en-IN"/>
        </w:rPr>
        <w:t>' will be</w:t>
      </w:r>
    </w:p>
    <w:p w14:paraId="7E028668" w14:textId="00778825"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interpreted as '/log/</w:t>
      </w:r>
      <w:proofErr w:type="spellStart"/>
      <w:r w:rsidRPr="00653DC1">
        <w:rPr>
          <w:rFonts w:ascii="Times New Roman" w:hAnsi="Times New Roman" w:cs="Times New Roman"/>
          <w:bCs/>
          <w:sz w:val="20"/>
          <w:szCs w:val="20"/>
          <w:lang w:val="en" w:eastAsia="en-IN"/>
        </w:rPr>
        <w:t>access_log</w:t>
      </w:r>
      <w:proofErr w:type="spellEnd"/>
      <w:r w:rsidRPr="00653DC1">
        <w:rPr>
          <w:rFonts w:ascii="Times New Roman" w:hAnsi="Times New Roman" w:cs="Times New Roman"/>
          <w:bCs/>
          <w:sz w:val="20"/>
          <w:szCs w:val="20"/>
          <w:lang w:val="en" w:eastAsia="en-IN"/>
        </w:rPr>
        <w:t>'.</w:t>
      </w:r>
    </w:p>
    <w:p w14:paraId="41EB2F27" w14:textId="77777777" w:rsidR="007A55DB" w:rsidRPr="00653DC1" w:rsidRDefault="007A55DB" w:rsidP="00653DC1">
      <w:pPr>
        <w:rPr>
          <w:rFonts w:ascii="Times New Roman" w:hAnsi="Times New Roman" w:cs="Times New Roman"/>
          <w:bCs/>
          <w:sz w:val="20"/>
          <w:szCs w:val="20"/>
          <w:lang w:val="en" w:eastAsia="en-IN"/>
        </w:rPr>
      </w:pPr>
    </w:p>
    <w:p w14:paraId="767CD03E" w14:textId="3CDE84AE"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2D4DDC00" w14:textId="4DBCA12A"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serverroot</w:t>
      </w:r>
      <w:proofErr w:type="spellEnd"/>
      <w:r w:rsidRPr="00653DC1">
        <w:rPr>
          <w:rFonts w:ascii="Times New Roman" w:hAnsi="Times New Roman" w:cs="Times New Roman"/>
          <w:bCs/>
          <w:sz w:val="20"/>
          <w:szCs w:val="20"/>
          <w:lang w:val="en" w:eastAsia="en-IN"/>
        </w:rPr>
        <w:t>: the top of the directory tree under which the server's</w:t>
      </w:r>
    </w:p>
    <w:p w14:paraId="1EFDC10C" w14:textId="3197807B"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configuration, error, and log files are kept.</w:t>
      </w:r>
    </w:p>
    <w:p w14:paraId="07E3A30F" w14:textId="63D54C06"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42F324AE" w14:textId="4AA4B560"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lastRenderedPageBreak/>
        <w:t># do not add a slash at the end of the directory path.  if you point</w:t>
      </w:r>
    </w:p>
    <w:p w14:paraId="04D303D4" w14:textId="3F442304"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serverroot</w:t>
      </w:r>
      <w:proofErr w:type="spellEnd"/>
      <w:r w:rsidRPr="00653DC1">
        <w:rPr>
          <w:rFonts w:ascii="Times New Roman" w:hAnsi="Times New Roman" w:cs="Times New Roman"/>
          <w:bCs/>
          <w:sz w:val="20"/>
          <w:szCs w:val="20"/>
          <w:lang w:val="en" w:eastAsia="en-IN"/>
        </w:rPr>
        <w:t xml:space="preserve"> at a non-local disk, be sure to specify a local disk on the</w:t>
      </w:r>
    </w:p>
    <w:p w14:paraId="2E467C9C" w14:textId="02CE2EAB"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mutex directive, if file-based mutexes are used.  if you wish to share the</w:t>
      </w:r>
    </w:p>
    <w:p w14:paraId="61274709" w14:textId="621E8C41"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same </w:t>
      </w:r>
      <w:proofErr w:type="spellStart"/>
      <w:r w:rsidRPr="00653DC1">
        <w:rPr>
          <w:rFonts w:ascii="Times New Roman" w:hAnsi="Times New Roman" w:cs="Times New Roman"/>
          <w:bCs/>
          <w:sz w:val="20"/>
          <w:szCs w:val="20"/>
          <w:lang w:val="en" w:eastAsia="en-IN"/>
        </w:rPr>
        <w:t>serverroot</w:t>
      </w:r>
      <w:proofErr w:type="spellEnd"/>
      <w:r w:rsidRPr="00653DC1">
        <w:rPr>
          <w:rFonts w:ascii="Times New Roman" w:hAnsi="Times New Roman" w:cs="Times New Roman"/>
          <w:bCs/>
          <w:sz w:val="20"/>
          <w:szCs w:val="20"/>
          <w:lang w:val="en" w:eastAsia="en-IN"/>
        </w:rPr>
        <w:t xml:space="preserve"> for multiple httpd daemons, you will need to change at</w:t>
      </w:r>
    </w:p>
    <w:p w14:paraId="3ADD005B" w14:textId="57EF9C7E"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least</w:t>
      </w:r>
      <w:proofErr w:type="gram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pidfile</w:t>
      </w:r>
      <w:proofErr w:type="spellEnd"/>
      <w:r w:rsidRPr="00653DC1">
        <w:rPr>
          <w:rFonts w:ascii="Times New Roman" w:hAnsi="Times New Roman" w:cs="Times New Roman"/>
          <w:bCs/>
          <w:sz w:val="20"/>
          <w:szCs w:val="20"/>
          <w:lang w:val="en" w:eastAsia="en-IN"/>
        </w:rPr>
        <w:t>.</w:t>
      </w:r>
    </w:p>
    <w:p w14:paraId="4B6385F7" w14:textId="02F10A3C"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44172594" w14:textId="62E1A19D" w:rsidR="007A55DB" w:rsidRPr="00653DC1" w:rsidRDefault="00653DC1" w:rsidP="00653DC1">
      <w:pPr>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serverroot</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etc</w:t>
      </w:r>
      <w:proofErr w:type="spellEnd"/>
      <w:r w:rsidRPr="00653DC1">
        <w:rPr>
          <w:rFonts w:ascii="Times New Roman" w:hAnsi="Times New Roman" w:cs="Times New Roman"/>
          <w:bCs/>
          <w:sz w:val="20"/>
          <w:szCs w:val="20"/>
          <w:lang w:val="en" w:eastAsia="en-IN"/>
        </w:rPr>
        <w:t>/httpd"</w:t>
      </w:r>
    </w:p>
    <w:p w14:paraId="4709783B" w14:textId="77777777" w:rsidR="007A55DB" w:rsidRPr="00653DC1" w:rsidRDefault="007A55DB" w:rsidP="00653DC1">
      <w:pPr>
        <w:rPr>
          <w:rFonts w:ascii="Times New Roman" w:hAnsi="Times New Roman" w:cs="Times New Roman"/>
          <w:bCs/>
          <w:sz w:val="20"/>
          <w:szCs w:val="20"/>
          <w:lang w:val="en" w:eastAsia="en-IN"/>
        </w:rPr>
      </w:pPr>
    </w:p>
    <w:p w14:paraId="515644A0" w14:textId="34842238"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75939C1E" w14:textId="3ED56063"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listen</w:t>
      </w:r>
      <w:proofErr w:type="gramEnd"/>
      <w:r w:rsidRPr="00653DC1">
        <w:rPr>
          <w:rFonts w:ascii="Times New Roman" w:hAnsi="Times New Roman" w:cs="Times New Roman"/>
          <w:bCs/>
          <w:sz w:val="20"/>
          <w:szCs w:val="20"/>
          <w:lang w:val="en" w:eastAsia="en-IN"/>
        </w:rPr>
        <w:t xml:space="preserve">: allows you to bind </w:t>
      </w:r>
      <w:proofErr w:type="spellStart"/>
      <w:r w:rsidRPr="00653DC1">
        <w:rPr>
          <w:rFonts w:ascii="Times New Roman" w:hAnsi="Times New Roman" w:cs="Times New Roman"/>
          <w:bCs/>
          <w:sz w:val="20"/>
          <w:szCs w:val="20"/>
          <w:lang w:val="en" w:eastAsia="en-IN"/>
        </w:rPr>
        <w:t>apache</w:t>
      </w:r>
      <w:proofErr w:type="spellEnd"/>
      <w:r w:rsidRPr="00653DC1">
        <w:rPr>
          <w:rFonts w:ascii="Times New Roman" w:hAnsi="Times New Roman" w:cs="Times New Roman"/>
          <w:bCs/>
          <w:sz w:val="20"/>
          <w:szCs w:val="20"/>
          <w:lang w:val="en" w:eastAsia="en-IN"/>
        </w:rPr>
        <w:t xml:space="preserve"> to specific </w:t>
      </w:r>
      <w:proofErr w:type="spellStart"/>
      <w:r w:rsidRPr="00653DC1">
        <w:rPr>
          <w:rFonts w:ascii="Times New Roman" w:hAnsi="Times New Roman" w:cs="Times New Roman"/>
          <w:bCs/>
          <w:sz w:val="20"/>
          <w:szCs w:val="20"/>
          <w:lang w:val="en" w:eastAsia="en-IN"/>
        </w:rPr>
        <w:t>ip</w:t>
      </w:r>
      <w:proofErr w:type="spellEnd"/>
      <w:r w:rsidRPr="00653DC1">
        <w:rPr>
          <w:rFonts w:ascii="Times New Roman" w:hAnsi="Times New Roman" w:cs="Times New Roman"/>
          <w:bCs/>
          <w:sz w:val="20"/>
          <w:szCs w:val="20"/>
          <w:lang w:val="en" w:eastAsia="en-IN"/>
        </w:rPr>
        <w:t xml:space="preserve"> addresses and/or</w:t>
      </w:r>
    </w:p>
    <w:p w14:paraId="3AD91D9D" w14:textId="0BA2BA46"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ports, instead of the default. see also the &lt;</w:t>
      </w:r>
      <w:proofErr w:type="spellStart"/>
      <w:r w:rsidRPr="00653DC1">
        <w:rPr>
          <w:rFonts w:ascii="Times New Roman" w:hAnsi="Times New Roman" w:cs="Times New Roman"/>
          <w:bCs/>
          <w:sz w:val="20"/>
          <w:szCs w:val="20"/>
          <w:lang w:val="en" w:eastAsia="en-IN"/>
        </w:rPr>
        <w:t>virtualhost</w:t>
      </w:r>
      <w:proofErr w:type="spellEnd"/>
      <w:r w:rsidRPr="00653DC1">
        <w:rPr>
          <w:rFonts w:ascii="Times New Roman" w:hAnsi="Times New Roman" w:cs="Times New Roman"/>
          <w:bCs/>
          <w:sz w:val="20"/>
          <w:szCs w:val="20"/>
          <w:lang w:val="en" w:eastAsia="en-IN"/>
        </w:rPr>
        <w:t>&gt;</w:t>
      </w:r>
    </w:p>
    <w:p w14:paraId="3651ED79" w14:textId="6F36D6EF"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directive.</w:t>
      </w:r>
    </w:p>
    <w:p w14:paraId="001001D8" w14:textId="31A55F42"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change this to listen on specific </w:t>
      </w:r>
      <w:proofErr w:type="spellStart"/>
      <w:r w:rsidRPr="00653DC1">
        <w:rPr>
          <w:rFonts w:ascii="Times New Roman" w:hAnsi="Times New Roman" w:cs="Times New Roman"/>
          <w:bCs/>
          <w:sz w:val="20"/>
          <w:szCs w:val="20"/>
          <w:lang w:val="en" w:eastAsia="en-IN"/>
        </w:rPr>
        <w:t>ip</w:t>
      </w:r>
      <w:proofErr w:type="spellEnd"/>
      <w:r w:rsidRPr="00653DC1">
        <w:rPr>
          <w:rFonts w:ascii="Times New Roman" w:hAnsi="Times New Roman" w:cs="Times New Roman"/>
          <w:bCs/>
          <w:sz w:val="20"/>
          <w:szCs w:val="20"/>
          <w:lang w:val="en" w:eastAsia="en-IN"/>
        </w:rPr>
        <w:t xml:space="preserve"> addresses as shown below to</w:t>
      </w:r>
    </w:p>
    <w:p w14:paraId="01236881" w14:textId="442712BB"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prevent</w:t>
      </w:r>
      <w:proofErr w:type="gram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apache</w:t>
      </w:r>
      <w:proofErr w:type="spellEnd"/>
      <w:r w:rsidRPr="00653DC1">
        <w:rPr>
          <w:rFonts w:ascii="Times New Roman" w:hAnsi="Times New Roman" w:cs="Times New Roman"/>
          <w:bCs/>
          <w:sz w:val="20"/>
          <w:szCs w:val="20"/>
          <w:lang w:val="en" w:eastAsia="en-IN"/>
        </w:rPr>
        <w:t xml:space="preserve"> from glomming onto all bound </w:t>
      </w:r>
      <w:proofErr w:type="spellStart"/>
      <w:r w:rsidRPr="00653DC1">
        <w:rPr>
          <w:rFonts w:ascii="Times New Roman" w:hAnsi="Times New Roman" w:cs="Times New Roman"/>
          <w:bCs/>
          <w:sz w:val="20"/>
          <w:szCs w:val="20"/>
          <w:lang w:val="en" w:eastAsia="en-IN"/>
        </w:rPr>
        <w:t>ip</w:t>
      </w:r>
      <w:proofErr w:type="spellEnd"/>
      <w:r w:rsidRPr="00653DC1">
        <w:rPr>
          <w:rFonts w:ascii="Times New Roman" w:hAnsi="Times New Roman" w:cs="Times New Roman"/>
          <w:bCs/>
          <w:sz w:val="20"/>
          <w:szCs w:val="20"/>
          <w:lang w:val="en" w:eastAsia="en-IN"/>
        </w:rPr>
        <w:t xml:space="preserve"> addresses.</w:t>
      </w:r>
    </w:p>
    <w:p w14:paraId="466CD6B6" w14:textId="50881FF5"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5875CDF0" w14:textId="3476DE71"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roofErr w:type="gramStart"/>
      <w:r w:rsidRPr="00653DC1">
        <w:rPr>
          <w:rFonts w:ascii="Times New Roman" w:hAnsi="Times New Roman" w:cs="Times New Roman"/>
          <w:bCs/>
          <w:sz w:val="20"/>
          <w:szCs w:val="20"/>
          <w:lang w:val="en" w:eastAsia="en-IN"/>
        </w:rPr>
        <w:t>listen</w:t>
      </w:r>
      <w:proofErr w:type="gramEnd"/>
      <w:r w:rsidRPr="00653DC1">
        <w:rPr>
          <w:rFonts w:ascii="Times New Roman" w:hAnsi="Times New Roman" w:cs="Times New Roman"/>
          <w:bCs/>
          <w:sz w:val="20"/>
          <w:szCs w:val="20"/>
          <w:lang w:val="en" w:eastAsia="en-IN"/>
        </w:rPr>
        <w:t xml:space="preserve"> 12.34.56.78:80</w:t>
      </w:r>
    </w:p>
    <w:p w14:paraId="3A6A59D6" w14:textId="72DFF58B"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listen 80</w:t>
      </w:r>
    </w:p>
    <w:p w14:paraId="1D0544EE" w14:textId="77777777" w:rsidR="007A55DB" w:rsidRPr="00653DC1" w:rsidRDefault="007A55DB" w:rsidP="00653DC1">
      <w:pPr>
        <w:rPr>
          <w:rFonts w:ascii="Times New Roman" w:hAnsi="Times New Roman" w:cs="Times New Roman"/>
          <w:bCs/>
          <w:sz w:val="20"/>
          <w:szCs w:val="20"/>
          <w:lang w:val="en" w:eastAsia="en-IN"/>
        </w:rPr>
      </w:pPr>
    </w:p>
    <w:p w14:paraId="6E321E4C" w14:textId="51349F41"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13C14086" w14:textId="08B60E39"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dynamic shared object (</w:t>
      </w:r>
      <w:proofErr w:type="spellStart"/>
      <w:r w:rsidRPr="00653DC1">
        <w:rPr>
          <w:rFonts w:ascii="Times New Roman" w:hAnsi="Times New Roman" w:cs="Times New Roman"/>
          <w:bCs/>
          <w:sz w:val="20"/>
          <w:szCs w:val="20"/>
          <w:lang w:val="en" w:eastAsia="en-IN"/>
        </w:rPr>
        <w:t>dso</w:t>
      </w:r>
      <w:proofErr w:type="spellEnd"/>
      <w:r w:rsidRPr="00653DC1">
        <w:rPr>
          <w:rFonts w:ascii="Times New Roman" w:hAnsi="Times New Roman" w:cs="Times New Roman"/>
          <w:bCs/>
          <w:sz w:val="20"/>
          <w:szCs w:val="20"/>
          <w:lang w:val="en" w:eastAsia="en-IN"/>
        </w:rPr>
        <w:t>) support</w:t>
      </w:r>
    </w:p>
    <w:p w14:paraId="77D51258" w14:textId="4A1E228E"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442DA69D" w14:textId="590035AE"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to be able to use the functionality of a module which was built as a </w:t>
      </w:r>
      <w:proofErr w:type="spellStart"/>
      <w:r w:rsidRPr="00653DC1">
        <w:rPr>
          <w:rFonts w:ascii="Times New Roman" w:hAnsi="Times New Roman" w:cs="Times New Roman"/>
          <w:bCs/>
          <w:sz w:val="20"/>
          <w:szCs w:val="20"/>
          <w:lang w:val="en" w:eastAsia="en-IN"/>
        </w:rPr>
        <w:t>dso</w:t>
      </w:r>
      <w:proofErr w:type="spellEnd"/>
      <w:r w:rsidRPr="00653DC1">
        <w:rPr>
          <w:rFonts w:ascii="Times New Roman" w:hAnsi="Times New Roman" w:cs="Times New Roman"/>
          <w:bCs/>
          <w:sz w:val="20"/>
          <w:szCs w:val="20"/>
          <w:lang w:val="en" w:eastAsia="en-IN"/>
        </w:rPr>
        <w:t xml:space="preserve"> you</w:t>
      </w:r>
    </w:p>
    <w:p w14:paraId="265DBD90" w14:textId="5232CB4A"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have</w:t>
      </w:r>
      <w:proofErr w:type="gramEnd"/>
      <w:r w:rsidRPr="00653DC1">
        <w:rPr>
          <w:rFonts w:ascii="Times New Roman" w:hAnsi="Times New Roman" w:cs="Times New Roman"/>
          <w:bCs/>
          <w:sz w:val="20"/>
          <w:szCs w:val="20"/>
          <w:lang w:val="en" w:eastAsia="en-IN"/>
        </w:rPr>
        <w:t xml:space="preserve"> to place corresponding `</w:t>
      </w:r>
      <w:proofErr w:type="spellStart"/>
      <w:r w:rsidRPr="00653DC1">
        <w:rPr>
          <w:rFonts w:ascii="Times New Roman" w:hAnsi="Times New Roman" w:cs="Times New Roman"/>
          <w:bCs/>
          <w:sz w:val="20"/>
          <w:szCs w:val="20"/>
          <w:lang w:val="en" w:eastAsia="en-IN"/>
        </w:rPr>
        <w:t>loadmodule</w:t>
      </w:r>
      <w:proofErr w:type="spellEnd"/>
      <w:r w:rsidRPr="00653DC1">
        <w:rPr>
          <w:rFonts w:ascii="Times New Roman" w:hAnsi="Times New Roman" w:cs="Times New Roman"/>
          <w:bCs/>
          <w:sz w:val="20"/>
          <w:szCs w:val="20"/>
          <w:lang w:val="en" w:eastAsia="en-IN"/>
        </w:rPr>
        <w:t>' lines at this location so the</w:t>
      </w:r>
    </w:p>
    <w:p w14:paraId="753DFFB2" w14:textId="00EA4A7C"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directives contained in it are actually available _before_ they are used.</w:t>
      </w:r>
    </w:p>
    <w:p w14:paraId="66874D51" w14:textId="000C47A1"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statically compiled modules (those listed by `httpd -l') do not need</w:t>
      </w:r>
    </w:p>
    <w:p w14:paraId="6FAE0DCA" w14:textId="02B0F2DF"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to be loaded here.</w:t>
      </w:r>
    </w:p>
    <w:p w14:paraId="0353F7C5" w14:textId="2267E404"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4754FDEF" w14:textId="3D8BE11B"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example:</w:t>
      </w:r>
    </w:p>
    <w:p w14:paraId="229E8A9A" w14:textId="39D0D8CA"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loadmodule</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foo_module</w:t>
      </w:r>
      <w:proofErr w:type="spellEnd"/>
      <w:r w:rsidRPr="00653DC1">
        <w:rPr>
          <w:rFonts w:ascii="Times New Roman" w:hAnsi="Times New Roman" w:cs="Times New Roman"/>
          <w:bCs/>
          <w:sz w:val="20"/>
          <w:szCs w:val="20"/>
          <w:lang w:val="en" w:eastAsia="en-IN"/>
        </w:rPr>
        <w:t xml:space="preserve"> modules/mod_foo.so</w:t>
      </w:r>
    </w:p>
    <w:p w14:paraId="3737F915" w14:textId="194A5FBB"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795B6AE0" w14:textId="2BCAF874"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lastRenderedPageBreak/>
        <w:t xml:space="preserve">include </w:t>
      </w:r>
      <w:proofErr w:type="spellStart"/>
      <w:r w:rsidRPr="00653DC1">
        <w:rPr>
          <w:rFonts w:ascii="Times New Roman" w:hAnsi="Times New Roman" w:cs="Times New Roman"/>
          <w:bCs/>
          <w:sz w:val="20"/>
          <w:szCs w:val="20"/>
          <w:lang w:val="en" w:eastAsia="en-IN"/>
        </w:rPr>
        <w:t>conf.modules.d</w:t>
      </w:r>
      <w:proofErr w:type="spellEnd"/>
      <w:r w:rsidRPr="00653DC1">
        <w:rPr>
          <w:rFonts w:ascii="Times New Roman" w:hAnsi="Times New Roman" w:cs="Times New Roman"/>
          <w:bCs/>
          <w:sz w:val="20"/>
          <w:szCs w:val="20"/>
          <w:lang w:val="en" w:eastAsia="en-IN"/>
        </w:rPr>
        <w:t>/*.conf</w:t>
      </w:r>
    </w:p>
    <w:p w14:paraId="432001D2" w14:textId="77777777" w:rsidR="007A55DB" w:rsidRPr="00653DC1" w:rsidRDefault="007A55DB" w:rsidP="00653DC1">
      <w:pPr>
        <w:rPr>
          <w:rFonts w:ascii="Times New Roman" w:hAnsi="Times New Roman" w:cs="Times New Roman"/>
          <w:bCs/>
          <w:sz w:val="20"/>
          <w:szCs w:val="20"/>
          <w:lang w:val="en" w:eastAsia="en-IN"/>
        </w:rPr>
      </w:pPr>
    </w:p>
    <w:p w14:paraId="3DF2A53D" w14:textId="313745F7"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20B9E7BC" w14:textId="50196C13"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if</w:t>
      </w:r>
      <w:proofErr w:type="gramEnd"/>
      <w:r w:rsidRPr="00653DC1">
        <w:rPr>
          <w:rFonts w:ascii="Times New Roman" w:hAnsi="Times New Roman" w:cs="Times New Roman"/>
          <w:bCs/>
          <w:sz w:val="20"/>
          <w:szCs w:val="20"/>
          <w:lang w:val="en" w:eastAsia="en-IN"/>
        </w:rPr>
        <w:t xml:space="preserve"> you wish httpd to run as a different user or group, you must run</w:t>
      </w:r>
    </w:p>
    <w:p w14:paraId="16FBD138" w14:textId="7FB8CF2D"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httpd as root initially and it will switch.</w:t>
      </w:r>
    </w:p>
    <w:p w14:paraId="5596147A" w14:textId="0991FE6C"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799C82EE" w14:textId="0BAC278D"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user/group: the name (or #number) of the user/group to run httpd as.</w:t>
      </w:r>
    </w:p>
    <w:p w14:paraId="0457D2E9" w14:textId="5A5D6AFD"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it is usually good practice to create a dedicated user and group for</w:t>
      </w:r>
    </w:p>
    <w:p w14:paraId="3842DE3B" w14:textId="06F59F1D"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running httpd, as with most system services.</w:t>
      </w:r>
    </w:p>
    <w:p w14:paraId="78545000" w14:textId="67B926F2"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558E16A5" w14:textId="479E5905"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user </w:t>
      </w:r>
      <w:proofErr w:type="spellStart"/>
      <w:r w:rsidRPr="00653DC1">
        <w:rPr>
          <w:rFonts w:ascii="Times New Roman" w:hAnsi="Times New Roman" w:cs="Times New Roman"/>
          <w:bCs/>
          <w:sz w:val="20"/>
          <w:szCs w:val="20"/>
          <w:lang w:val="en" w:eastAsia="en-IN"/>
        </w:rPr>
        <w:t>apache</w:t>
      </w:r>
      <w:proofErr w:type="spellEnd"/>
    </w:p>
    <w:p w14:paraId="4707A184" w14:textId="7C1AC89E"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group </w:t>
      </w:r>
      <w:proofErr w:type="spellStart"/>
      <w:r w:rsidRPr="00653DC1">
        <w:rPr>
          <w:rFonts w:ascii="Times New Roman" w:hAnsi="Times New Roman" w:cs="Times New Roman"/>
          <w:bCs/>
          <w:sz w:val="20"/>
          <w:szCs w:val="20"/>
          <w:lang w:val="en" w:eastAsia="en-IN"/>
        </w:rPr>
        <w:t>apache</w:t>
      </w:r>
      <w:proofErr w:type="spellEnd"/>
    </w:p>
    <w:p w14:paraId="0ACC1C2C" w14:textId="5521E5BB"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'main' server configuration</w:t>
      </w:r>
    </w:p>
    <w:p w14:paraId="536187F2" w14:textId="428370D6"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5FA91F16" w14:textId="76596A65"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the</w:t>
      </w:r>
      <w:proofErr w:type="gramEnd"/>
      <w:r w:rsidRPr="00653DC1">
        <w:rPr>
          <w:rFonts w:ascii="Times New Roman" w:hAnsi="Times New Roman" w:cs="Times New Roman"/>
          <w:bCs/>
          <w:sz w:val="20"/>
          <w:szCs w:val="20"/>
          <w:lang w:val="en" w:eastAsia="en-IN"/>
        </w:rPr>
        <w:t xml:space="preserve"> directives in this section set up the values used by the 'main'</w:t>
      </w:r>
    </w:p>
    <w:p w14:paraId="761A7677" w14:textId="267F5BCD"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server, which responds to any requests that aren't handled by a</w:t>
      </w:r>
    </w:p>
    <w:p w14:paraId="703FAD83" w14:textId="12E6985B"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&lt;</w:t>
      </w:r>
      <w:proofErr w:type="spellStart"/>
      <w:r w:rsidRPr="00653DC1">
        <w:rPr>
          <w:rFonts w:ascii="Times New Roman" w:hAnsi="Times New Roman" w:cs="Times New Roman"/>
          <w:bCs/>
          <w:sz w:val="20"/>
          <w:szCs w:val="20"/>
          <w:lang w:val="en" w:eastAsia="en-IN"/>
        </w:rPr>
        <w:t>virtualhost</w:t>
      </w:r>
      <w:proofErr w:type="spellEnd"/>
      <w:r w:rsidRPr="00653DC1">
        <w:rPr>
          <w:rFonts w:ascii="Times New Roman" w:hAnsi="Times New Roman" w:cs="Times New Roman"/>
          <w:bCs/>
          <w:sz w:val="20"/>
          <w:szCs w:val="20"/>
          <w:lang w:val="en" w:eastAsia="en-IN"/>
        </w:rPr>
        <w:t>&gt; definition.  these values also provide defaults for</w:t>
      </w:r>
    </w:p>
    <w:p w14:paraId="55F06536" w14:textId="5A06AC14"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any &lt;</w:t>
      </w:r>
      <w:proofErr w:type="spellStart"/>
      <w:r w:rsidRPr="00653DC1">
        <w:rPr>
          <w:rFonts w:ascii="Times New Roman" w:hAnsi="Times New Roman" w:cs="Times New Roman"/>
          <w:bCs/>
          <w:sz w:val="20"/>
          <w:szCs w:val="20"/>
          <w:lang w:val="en" w:eastAsia="en-IN"/>
        </w:rPr>
        <w:t>virtualhost</w:t>
      </w:r>
      <w:proofErr w:type="spellEnd"/>
      <w:r w:rsidRPr="00653DC1">
        <w:rPr>
          <w:rFonts w:ascii="Times New Roman" w:hAnsi="Times New Roman" w:cs="Times New Roman"/>
          <w:bCs/>
          <w:sz w:val="20"/>
          <w:szCs w:val="20"/>
          <w:lang w:val="en" w:eastAsia="en-IN"/>
        </w:rPr>
        <w:t>&gt; containers you may define later in the file.</w:t>
      </w:r>
    </w:p>
    <w:p w14:paraId="0267B4BE" w14:textId="6CD05167"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all of these directives may appear inside &lt;</w:t>
      </w:r>
      <w:proofErr w:type="spellStart"/>
      <w:r w:rsidRPr="00653DC1">
        <w:rPr>
          <w:rFonts w:ascii="Times New Roman" w:hAnsi="Times New Roman" w:cs="Times New Roman"/>
          <w:bCs/>
          <w:sz w:val="20"/>
          <w:szCs w:val="20"/>
          <w:lang w:val="en" w:eastAsia="en-IN"/>
        </w:rPr>
        <w:t>virtualhost</w:t>
      </w:r>
      <w:proofErr w:type="spellEnd"/>
      <w:r w:rsidRPr="00653DC1">
        <w:rPr>
          <w:rFonts w:ascii="Times New Roman" w:hAnsi="Times New Roman" w:cs="Times New Roman"/>
          <w:bCs/>
          <w:sz w:val="20"/>
          <w:szCs w:val="20"/>
          <w:lang w:val="en" w:eastAsia="en-IN"/>
        </w:rPr>
        <w:t>&gt; containers,</w:t>
      </w:r>
    </w:p>
    <w:p w14:paraId="5F8D949E" w14:textId="542AB5B8"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in which case these default settings will be overridden for the</w:t>
      </w:r>
    </w:p>
    <w:p w14:paraId="558B690F" w14:textId="227473D3"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virtual host being defined.</w:t>
      </w:r>
    </w:p>
    <w:p w14:paraId="604A585D" w14:textId="63A9A1C5"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serveradmin</w:t>
      </w:r>
      <w:proofErr w:type="spellEnd"/>
      <w:r w:rsidRPr="00653DC1">
        <w:rPr>
          <w:rFonts w:ascii="Times New Roman" w:hAnsi="Times New Roman" w:cs="Times New Roman"/>
          <w:bCs/>
          <w:sz w:val="20"/>
          <w:szCs w:val="20"/>
          <w:lang w:val="en" w:eastAsia="en-IN"/>
        </w:rPr>
        <w:t>: your address, where problems with the server should be</w:t>
      </w:r>
    </w:p>
    <w:p w14:paraId="1F2CC18D" w14:textId="0DA896DF"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e-mailed.  this address appears on some server-generated pages, such</w:t>
      </w:r>
    </w:p>
    <w:p w14:paraId="130A08EE" w14:textId="34D734AB"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as</w:t>
      </w:r>
      <w:proofErr w:type="gramEnd"/>
      <w:r w:rsidRPr="00653DC1">
        <w:rPr>
          <w:rFonts w:ascii="Times New Roman" w:hAnsi="Times New Roman" w:cs="Times New Roman"/>
          <w:bCs/>
          <w:sz w:val="20"/>
          <w:szCs w:val="20"/>
          <w:lang w:val="en" w:eastAsia="en-IN"/>
        </w:rPr>
        <w:t xml:space="preserve"> error documents.</w:t>
      </w:r>
    </w:p>
    <w:p w14:paraId="0305499D" w14:textId="42FBD4EB"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e.g. admin@your-domain.com</w:t>
      </w:r>
    </w:p>
    <w:p w14:paraId="7CE5B385" w14:textId="4D8247F6" w:rsidR="007A55DB" w:rsidRPr="00653DC1" w:rsidRDefault="00653DC1" w:rsidP="00653DC1">
      <w:pPr>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serveradmin</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root@localhost</w:t>
      </w:r>
      <w:proofErr w:type="spellEnd"/>
    </w:p>
    <w:p w14:paraId="1324EAF6" w14:textId="6053794E"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0A568A4E" w14:textId="203BF451"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servername</w:t>
      </w:r>
      <w:proofErr w:type="spellEnd"/>
      <w:r w:rsidRPr="00653DC1">
        <w:rPr>
          <w:rFonts w:ascii="Times New Roman" w:hAnsi="Times New Roman" w:cs="Times New Roman"/>
          <w:bCs/>
          <w:sz w:val="20"/>
          <w:szCs w:val="20"/>
          <w:lang w:val="en" w:eastAsia="en-IN"/>
        </w:rPr>
        <w:t xml:space="preserve"> gives the name and port that the server uses to identify itself.</w:t>
      </w:r>
    </w:p>
    <w:p w14:paraId="350488E2" w14:textId="418BBD74"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this</w:t>
      </w:r>
      <w:proofErr w:type="gramEnd"/>
      <w:r w:rsidRPr="00653DC1">
        <w:rPr>
          <w:rFonts w:ascii="Times New Roman" w:hAnsi="Times New Roman" w:cs="Times New Roman"/>
          <w:bCs/>
          <w:sz w:val="20"/>
          <w:szCs w:val="20"/>
          <w:lang w:val="en" w:eastAsia="en-IN"/>
        </w:rPr>
        <w:t xml:space="preserve"> can often be determined automatically, but we recommend you specify</w:t>
      </w:r>
    </w:p>
    <w:p w14:paraId="0A0428F0" w14:textId="139B209A"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it explicitly to prevent problems during startup.</w:t>
      </w:r>
    </w:p>
    <w:p w14:paraId="5CA322B4" w14:textId="1611BDDE"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lastRenderedPageBreak/>
        <w:t>#</w:t>
      </w:r>
    </w:p>
    <w:p w14:paraId="797730F9" w14:textId="415528E5"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if</w:t>
      </w:r>
      <w:proofErr w:type="gramEnd"/>
      <w:r w:rsidRPr="00653DC1">
        <w:rPr>
          <w:rFonts w:ascii="Times New Roman" w:hAnsi="Times New Roman" w:cs="Times New Roman"/>
          <w:bCs/>
          <w:sz w:val="20"/>
          <w:szCs w:val="20"/>
          <w:lang w:val="en" w:eastAsia="en-IN"/>
        </w:rPr>
        <w:t xml:space="preserve"> your host doesn't have a registered </w:t>
      </w:r>
      <w:proofErr w:type="spellStart"/>
      <w:r w:rsidRPr="00653DC1">
        <w:rPr>
          <w:rFonts w:ascii="Times New Roman" w:hAnsi="Times New Roman" w:cs="Times New Roman"/>
          <w:bCs/>
          <w:sz w:val="20"/>
          <w:szCs w:val="20"/>
          <w:lang w:val="en" w:eastAsia="en-IN"/>
        </w:rPr>
        <w:t>dns</w:t>
      </w:r>
      <w:proofErr w:type="spellEnd"/>
      <w:r w:rsidRPr="00653DC1">
        <w:rPr>
          <w:rFonts w:ascii="Times New Roman" w:hAnsi="Times New Roman" w:cs="Times New Roman"/>
          <w:bCs/>
          <w:sz w:val="20"/>
          <w:szCs w:val="20"/>
          <w:lang w:val="en" w:eastAsia="en-IN"/>
        </w:rPr>
        <w:t xml:space="preserve"> name, enter its </w:t>
      </w:r>
      <w:proofErr w:type="spellStart"/>
      <w:r w:rsidRPr="00653DC1">
        <w:rPr>
          <w:rFonts w:ascii="Times New Roman" w:hAnsi="Times New Roman" w:cs="Times New Roman"/>
          <w:bCs/>
          <w:sz w:val="20"/>
          <w:szCs w:val="20"/>
          <w:lang w:val="en" w:eastAsia="en-IN"/>
        </w:rPr>
        <w:t>ip</w:t>
      </w:r>
      <w:proofErr w:type="spellEnd"/>
      <w:r w:rsidRPr="00653DC1">
        <w:rPr>
          <w:rFonts w:ascii="Times New Roman" w:hAnsi="Times New Roman" w:cs="Times New Roman"/>
          <w:bCs/>
          <w:sz w:val="20"/>
          <w:szCs w:val="20"/>
          <w:lang w:val="en" w:eastAsia="en-IN"/>
        </w:rPr>
        <w:t xml:space="preserve"> address here.</w:t>
      </w:r>
    </w:p>
    <w:p w14:paraId="6C9EBBA3" w14:textId="7DB20EAE"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20914DBC" w14:textId="59CB35B4" w:rsidR="007A55DB" w:rsidRPr="00653DC1" w:rsidRDefault="00653DC1" w:rsidP="00653DC1">
      <w:pPr>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servername</w:t>
      </w:r>
      <w:proofErr w:type="spellEnd"/>
      <w:r w:rsidRPr="00653DC1">
        <w:rPr>
          <w:rFonts w:ascii="Times New Roman" w:hAnsi="Times New Roman" w:cs="Times New Roman"/>
          <w:bCs/>
          <w:sz w:val="20"/>
          <w:szCs w:val="20"/>
          <w:lang w:val="en" w:eastAsia="en-IN"/>
        </w:rPr>
        <w:t xml:space="preserve"> server.example.com:80</w:t>
      </w:r>
    </w:p>
    <w:p w14:paraId="015FDFF8" w14:textId="782A57F3"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561FE92F" w14:textId="55597C17"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deny</w:t>
      </w:r>
      <w:proofErr w:type="gramEnd"/>
      <w:r w:rsidRPr="00653DC1">
        <w:rPr>
          <w:rFonts w:ascii="Times New Roman" w:hAnsi="Times New Roman" w:cs="Times New Roman"/>
          <w:bCs/>
          <w:sz w:val="20"/>
          <w:szCs w:val="20"/>
          <w:lang w:val="en" w:eastAsia="en-IN"/>
        </w:rPr>
        <w:t xml:space="preserve"> access to the entirety of your server's filesystem. you must</w:t>
      </w:r>
    </w:p>
    <w:p w14:paraId="2141A3D7" w14:textId="72896E2C"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explicitly</w:t>
      </w:r>
      <w:proofErr w:type="gramEnd"/>
      <w:r w:rsidRPr="00653DC1">
        <w:rPr>
          <w:rFonts w:ascii="Times New Roman" w:hAnsi="Times New Roman" w:cs="Times New Roman"/>
          <w:bCs/>
          <w:sz w:val="20"/>
          <w:szCs w:val="20"/>
          <w:lang w:val="en" w:eastAsia="en-IN"/>
        </w:rPr>
        <w:t xml:space="preserve"> permit access to web content directories in other</w:t>
      </w:r>
    </w:p>
    <w:p w14:paraId="6E374665" w14:textId="4B92AAA4"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&lt;directory&gt; blocks below.</w:t>
      </w:r>
    </w:p>
    <w:p w14:paraId="599481FB" w14:textId="7A4D84E0"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314B6C9A" w14:textId="20B0BE47"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&lt;directory /&gt;</w:t>
      </w:r>
    </w:p>
    <w:p w14:paraId="3592116F" w14:textId="3F0C4589" w:rsidR="007A55DB" w:rsidRPr="00653DC1" w:rsidRDefault="00653DC1" w:rsidP="00653DC1">
      <w:pPr>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allowoverride</w:t>
      </w:r>
      <w:proofErr w:type="spellEnd"/>
      <w:r w:rsidRPr="00653DC1">
        <w:rPr>
          <w:rFonts w:ascii="Times New Roman" w:hAnsi="Times New Roman" w:cs="Times New Roman"/>
          <w:bCs/>
          <w:sz w:val="20"/>
          <w:szCs w:val="20"/>
          <w:lang w:val="en" w:eastAsia="en-IN"/>
        </w:rPr>
        <w:t xml:space="preserve"> none</w:t>
      </w:r>
    </w:p>
    <w:p w14:paraId="3FB39FB9" w14:textId="54D46233"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require all denied</w:t>
      </w:r>
    </w:p>
    <w:p w14:paraId="69035239" w14:textId="484187ED"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&lt;/directory&gt;</w:t>
      </w:r>
    </w:p>
    <w:p w14:paraId="3F7642A1" w14:textId="7C6CCADA"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36E6DFDF" w14:textId="7837CF87"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note</w:t>
      </w:r>
      <w:proofErr w:type="gramEnd"/>
      <w:r w:rsidRPr="00653DC1">
        <w:rPr>
          <w:rFonts w:ascii="Times New Roman" w:hAnsi="Times New Roman" w:cs="Times New Roman"/>
          <w:bCs/>
          <w:sz w:val="20"/>
          <w:szCs w:val="20"/>
          <w:lang w:val="en" w:eastAsia="en-IN"/>
        </w:rPr>
        <w:t xml:space="preserve"> that from this point forward you must specifically allow</w:t>
      </w:r>
    </w:p>
    <w:p w14:paraId="52274F7E" w14:textId="6E0DB2F1"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particular features to be enabled - so if something's not working as</w:t>
      </w:r>
    </w:p>
    <w:p w14:paraId="49217AAD" w14:textId="1646CDCC"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you might expect, make sure that you have specifically enabled it</w:t>
      </w:r>
    </w:p>
    <w:p w14:paraId="246C19E3" w14:textId="1BD8745D"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below.</w:t>
      </w:r>
    </w:p>
    <w:p w14:paraId="6229E78A" w14:textId="233BD116"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documentroot</w:t>
      </w:r>
      <w:proofErr w:type="spellEnd"/>
      <w:r w:rsidRPr="00653DC1">
        <w:rPr>
          <w:rFonts w:ascii="Times New Roman" w:hAnsi="Times New Roman" w:cs="Times New Roman"/>
          <w:bCs/>
          <w:sz w:val="20"/>
          <w:szCs w:val="20"/>
          <w:lang w:val="en" w:eastAsia="en-IN"/>
        </w:rPr>
        <w:t>: the directory out of which you will serve your</w:t>
      </w:r>
    </w:p>
    <w:p w14:paraId="7CA47D4F" w14:textId="13291C77"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documents. by default, all requests are taken from this directory, but</w:t>
      </w:r>
    </w:p>
    <w:p w14:paraId="4D683A48" w14:textId="486A9E04"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symbolic links and aliases may be used to point to other locations.</w:t>
      </w:r>
    </w:p>
    <w:p w14:paraId="3290BC4A" w14:textId="658ADFD6"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75943E71" w14:textId="471C7AA3" w:rsidR="007A55DB" w:rsidRPr="00653DC1" w:rsidRDefault="00653DC1" w:rsidP="00653DC1">
      <w:pPr>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documentroot</w:t>
      </w:r>
      <w:proofErr w:type="spellEnd"/>
      <w:r w:rsidRPr="00653DC1">
        <w:rPr>
          <w:rFonts w:ascii="Times New Roman" w:hAnsi="Times New Roman" w:cs="Times New Roman"/>
          <w:bCs/>
          <w:sz w:val="20"/>
          <w:szCs w:val="20"/>
          <w:lang w:val="en" w:eastAsia="en-IN"/>
        </w:rPr>
        <w:t xml:space="preserve"> "/var/www/html"</w:t>
      </w:r>
    </w:p>
    <w:p w14:paraId="532C73E7" w14:textId="61B11E55"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6B6752B0" w14:textId="1D919B1B"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relax</w:t>
      </w:r>
      <w:proofErr w:type="gramEnd"/>
      <w:r w:rsidRPr="00653DC1">
        <w:rPr>
          <w:rFonts w:ascii="Times New Roman" w:hAnsi="Times New Roman" w:cs="Times New Roman"/>
          <w:bCs/>
          <w:sz w:val="20"/>
          <w:szCs w:val="20"/>
          <w:lang w:val="en" w:eastAsia="en-IN"/>
        </w:rPr>
        <w:t xml:space="preserve"> access to content within /var/www.</w:t>
      </w:r>
    </w:p>
    <w:p w14:paraId="75DC07BF" w14:textId="4BDDCEF0"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1522141D" w14:textId="3D745B94"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&lt;directory "/var/www"&gt;</w:t>
      </w:r>
    </w:p>
    <w:p w14:paraId="576A5B66" w14:textId="72C818AA" w:rsidR="007A55DB" w:rsidRPr="00653DC1" w:rsidRDefault="00653DC1" w:rsidP="00653DC1">
      <w:pPr>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allowoverride</w:t>
      </w:r>
      <w:proofErr w:type="spellEnd"/>
      <w:r w:rsidRPr="00653DC1">
        <w:rPr>
          <w:rFonts w:ascii="Times New Roman" w:hAnsi="Times New Roman" w:cs="Times New Roman"/>
          <w:bCs/>
          <w:sz w:val="20"/>
          <w:szCs w:val="20"/>
          <w:lang w:val="en" w:eastAsia="en-IN"/>
        </w:rPr>
        <w:t xml:space="preserve"> none</w:t>
      </w:r>
    </w:p>
    <w:p w14:paraId="2641411B" w14:textId="01671F4F"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allow</w:t>
      </w:r>
      <w:proofErr w:type="gramEnd"/>
      <w:r w:rsidRPr="00653DC1">
        <w:rPr>
          <w:rFonts w:ascii="Times New Roman" w:hAnsi="Times New Roman" w:cs="Times New Roman"/>
          <w:bCs/>
          <w:sz w:val="20"/>
          <w:szCs w:val="20"/>
          <w:lang w:val="en" w:eastAsia="en-IN"/>
        </w:rPr>
        <w:t xml:space="preserve"> open access:</w:t>
      </w:r>
    </w:p>
    <w:p w14:paraId="306B759D" w14:textId="6C28BC63"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require all granted</w:t>
      </w:r>
    </w:p>
    <w:p w14:paraId="258BC27B" w14:textId="55359F96"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lastRenderedPageBreak/>
        <w:t>&lt;/directory&gt;</w:t>
      </w:r>
    </w:p>
    <w:p w14:paraId="7DB0B63B" w14:textId="5337714F"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further</w:t>
      </w:r>
      <w:proofErr w:type="gramEnd"/>
      <w:r w:rsidRPr="00653DC1">
        <w:rPr>
          <w:rFonts w:ascii="Times New Roman" w:hAnsi="Times New Roman" w:cs="Times New Roman"/>
          <w:bCs/>
          <w:sz w:val="20"/>
          <w:szCs w:val="20"/>
          <w:lang w:val="en" w:eastAsia="en-IN"/>
        </w:rPr>
        <w:t xml:space="preserve"> relax access to the default document root:</w:t>
      </w:r>
    </w:p>
    <w:p w14:paraId="7F4BF58F" w14:textId="33AC4C18"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&lt;directory "/var/www/html"&gt;</w:t>
      </w:r>
    </w:p>
    <w:p w14:paraId="2018602B" w14:textId="71D025FD"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622E16C7" w14:textId="594E423C"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possible values for the options directive are "none", "all",</w:t>
      </w:r>
    </w:p>
    <w:p w14:paraId="1D2CC33C" w14:textId="2A4FE438"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or any combination of:</w:t>
      </w:r>
    </w:p>
    <w:p w14:paraId="594AA0B3" w14:textId="55F30BD0"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indexes </w:t>
      </w:r>
      <w:proofErr w:type="gramStart"/>
      <w:r w:rsidRPr="00653DC1">
        <w:rPr>
          <w:rFonts w:ascii="Times New Roman" w:hAnsi="Times New Roman" w:cs="Times New Roman"/>
          <w:bCs/>
          <w:sz w:val="20"/>
          <w:szCs w:val="20"/>
          <w:lang w:val="en" w:eastAsia="en-IN"/>
        </w:rPr>
        <w:t>includes</w:t>
      </w:r>
      <w:proofErr w:type="gram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followsymlinks</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symlinksifownermatch</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execcgi</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multiviews</w:t>
      </w:r>
      <w:proofErr w:type="spellEnd"/>
    </w:p>
    <w:p w14:paraId="1F03CCF2" w14:textId="681911BD"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6FDA1230" w14:textId="24CA5E12"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note</w:t>
      </w:r>
      <w:proofErr w:type="gramEnd"/>
      <w:r w:rsidRPr="00653DC1">
        <w:rPr>
          <w:rFonts w:ascii="Times New Roman" w:hAnsi="Times New Roman" w:cs="Times New Roman"/>
          <w:bCs/>
          <w:sz w:val="20"/>
          <w:szCs w:val="20"/>
          <w:lang w:val="en" w:eastAsia="en-IN"/>
        </w:rPr>
        <w:t xml:space="preserve"> that "</w:t>
      </w:r>
      <w:proofErr w:type="spellStart"/>
      <w:r w:rsidRPr="00653DC1">
        <w:rPr>
          <w:rFonts w:ascii="Times New Roman" w:hAnsi="Times New Roman" w:cs="Times New Roman"/>
          <w:bCs/>
          <w:sz w:val="20"/>
          <w:szCs w:val="20"/>
          <w:lang w:val="en" w:eastAsia="en-IN"/>
        </w:rPr>
        <w:t>multiviews</w:t>
      </w:r>
      <w:proofErr w:type="spellEnd"/>
      <w:r w:rsidRPr="00653DC1">
        <w:rPr>
          <w:rFonts w:ascii="Times New Roman" w:hAnsi="Times New Roman" w:cs="Times New Roman"/>
          <w:bCs/>
          <w:sz w:val="20"/>
          <w:szCs w:val="20"/>
          <w:lang w:val="en" w:eastAsia="en-IN"/>
        </w:rPr>
        <w:t>" must be named *explicitly* --- "options all"</w:t>
      </w:r>
    </w:p>
    <w:p w14:paraId="1BF8B712" w14:textId="0287AD49"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doesn't give it to you.</w:t>
      </w:r>
    </w:p>
    <w:p w14:paraId="2F93FC4A" w14:textId="2A0F8DB5"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the</w:t>
      </w:r>
      <w:proofErr w:type="gramEnd"/>
      <w:r w:rsidRPr="00653DC1">
        <w:rPr>
          <w:rFonts w:ascii="Times New Roman" w:hAnsi="Times New Roman" w:cs="Times New Roman"/>
          <w:bCs/>
          <w:sz w:val="20"/>
          <w:szCs w:val="20"/>
          <w:lang w:val="en" w:eastAsia="en-IN"/>
        </w:rPr>
        <w:t xml:space="preserve"> options directive is both complicated and important.  please see</w:t>
      </w:r>
    </w:p>
    <w:p w14:paraId="5B42790D" w14:textId="31BC1779"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http://httpd.apache.org/docs/2.4/mod/core.html#options</w:t>
      </w:r>
    </w:p>
    <w:p w14:paraId="202ABD38" w14:textId="17DD48B6"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for more information.</w:t>
      </w:r>
    </w:p>
    <w:p w14:paraId="22A9CA7D" w14:textId="1F3B3A19"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66C9D947" w14:textId="3E308B9A"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options indexes </w:t>
      </w:r>
      <w:proofErr w:type="spellStart"/>
      <w:r w:rsidRPr="00653DC1">
        <w:rPr>
          <w:rFonts w:ascii="Times New Roman" w:hAnsi="Times New Roman" w:cs="Times New Roman"/>
          <w:bCs/>
          <w:sz w:val="20"/>
          <w:szCs w:val="20"/>
          <w:lang w:val="en" w:eastAsia="en-IN"/>
        </w:rPr>
        <w:t>followsymlinks</w:t>
      </w:r>
      <w:proofErr w:type="spellEnd"/>
    </w:p>
    <w:p w14:paraId="68A157A6" w14:textId="67686776"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10AC79DD" w14:textId="2B5615E0"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allowoverride</w:t>
      </w:r>
      <w:proofErr w:type="spellEnd"/>
      <w:r w:rsidRPr="00653DC1">
        <w:rPr>
          <w:rFonts w:ascii="Times New Roman" w:hAnsi="Times New Roman" w:cs="Times New Roman"/>
          <w:bCs/>
          <w:sz w:val="20"/>
          <w:szCs w:val="20"/>
          <w:lang w:val="en" w:eastAsia="en-IN"/>
        </w:rPr>
        <w:t xml:space="preserve"> controls what directives may be placed in .</w:t>
      </w:r>
      <w:proofErr w:type="spellStart"/>
      <w:r w:rsidRPr="00653DC1">
        <w:rPr>
          <w:rFonts w:ascii="Times New Roman" w:hAnsi="Times New Roman" w:cs="Times New Roman"/>
          <w:bCs/>
          <w:sz w:val="20"/>
          <w:szCs w:val="20"/>
          <w:lang w:val="en" w:eastAsia="en-IN"/>
        </w:rPr>
        <w:t>htaccess</w:t>
      </w:r>
      <w:proofErr w:type="spellEnd"/>
      <w:r w:rsidRPr="00653DC1">
        <w:rPr>
          <w:rFonts w:ascii="Times New Roman" w:hAnsi="Times New Roman" w:cs="Times New Roman"/>
          <w:bCs/>
          <w:sz w:val="20"/>
          <w:szCs w:val="20"/>
          <w:lang w:val="en" w:eastAsia="en-IN"/>
        </w:rPr>
        <w:t xml:space="preserve"> files.</w:t>
      </w:r>
    </w:p>
    <w:p w14:paraId="43CBBEBE" w14:textId="2091FD75"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it can be "all", "none", or any combination of the keywords:</w:t>
      </w:r>
    </w:p>
    <w:p w14:paraId="7A616659" w14:textId="37D813FB"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options </w:t>
      </w:r>
      <w:proofErr w:type="spellStart"/>
      <w:r w:rsidRPr="00653DC1">
        <w:rPr>
          <w:rFonts w:ascii="Times New Roman" w:hAnsi="Times New Roman" w:cs="Times New Roman"/>
          <w:bCs/>
          <w:sz w:val="20"/>
          <w:szCs w:val="20"/>
          <w:lang w:val="en" w:eastAsia="en-IN"/>
        </w:rPr>
        <w:t>fileinfo</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authconfig</w:t>
      </w:r>
      <w:proofErr w:type="spellEnd"/>
      <w:r w:rsidRPr="00653DC1">
        <w:rPr>
          <w:rFonts w:ascii="Times New Roman" w:hAnsi="Times New Roman" w:cs="Times New Roman"/>
          <w:bCs/>
          <w:sz w:val="20"/>
          <w:szCs w:val="20"/>
          <w:lang w:val="en" w:eastAsia="en-IN"/>
        </w:rPr>
        <w:t xml:space="preserve"> limit</w:t>
      </w:r>
    </w:p>
    <w:p w14:paraId="05A050AF" w14:textId="04E9074C"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documentroot</w:t>
      </w:r>
      <w:proofErr w:type="spellEnd"/>
      <w:r w:rsidRPr="00653DC1">
        <w:rPr>
          <w:rFonts w:ascii="Times New Roman" w:hAnsi="Times New Roman" w:cs="Times New Roman"/>
          <w:bCs/>
          <w:sz w:val="20"/>
          <w:szCs w:val="20"/>
          <w:lang w:val="en" w:eastAsia="en-IN"/>
        </w:rPr>
        <w:t>: the directory out of which you will serve your</w:t>
      </w:r>
    </w:p>
    <w:p w14:paraId="7243EFDC" w14:textId="2364C2CA"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documents. by default, all requests are taken from this directory, but</w:t>
      </w:r>
    </w:p>
    <w:p w14:paraId="3355C428" w14:textId="0BAE712A"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symbolic links and aliases may be used to point to other locations.</w:t>
      </w:r>
    </w:p>
    <w:p w14:paraId="7C530878" w14:textId="05D3CC3C"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1878F0E9" w14:textId="4D375E58" w:rsidR="007A55DB" w:rsidRPr="00653DC1" w:rsidRDefault="00653DC1" w:rsidP="00653DC1">
      <w:pPr>
        <w:ind w:firstLine="560"/>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documentroot</w:t>
      </w:r>
      <w:proofErr w:type="spellEnd"/>
      <w:r w:rsidRPr="00653DC1">
        <w:rPr>
          <w:rFonts w:ascii="Times New Roman" w:hAnsi="Times New Roman" w:cs="Times New Roman"/>
          <w:bCs/>
          <w:sz w:val="20"/>
          <w:szCs w:val="20"/>
          <w:lang w:val="en" w:eastAsia="en-IN"/>
        </w:rPr>
        <w:t xml:space="preserve"> "/var/www/html"</w:t>
      </w:r>
    </w:p>
    <w:p w14:paraId="72BEE44C" w14:textId="76820B17"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204926A8" w14:textId="20EE72FB"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relax</w:t>
      </w:r>
      <w:proofErr w:type="gramEnd"/>
      <w:r w:rsidRPr="00653DC1">
        <w:rPr>
          <w:rFonts w:ascii="Times New Roman" w:hAnsi="Times New Roman" w:cs="Times New Roman"/>
          <w:bCs/>
          <w:sz w:val="20"/>
          <w:szCs w:val="20"/>
          <w:lang w:val="en" w:eastAsia="en-IN"/>
        </w:rPr>
        <w:t xml:space="preserve"> access to content within /var/www.</w:t>
      </w:r>
    </w:p>
    <w:p w14:paraId="315CB600" w14:textId="6780B922"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4CBEF5F7" w14:textId="7241A565"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&lt;directory "/var/www"&gt;</w:t>
      </w:r>
    </w:p>
    <w:p w14:paraId="54EEE802" w14:textId="1BB52522" w:rsidR="007A55DB" w:rsidRPr="00653DC1" w:rsidRDefault="00653DC1" w:rsidP="00653DC1">
      <w:pPr>
        <w:ind w:firstLine="560"/>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allowoverride</w:t>
      </w:r>
      <w:proofErr w:type="spellEnd"/>
      <w:r w:rsidRPr="00653DC1">
        <w:rPr>
          <w:rFonts w:ascii="Times New Roman" w:hAnsi="Times New Roman" w:cs="Times New Roman"/>
          <w:bCs/>
          <w:sz w:val="20"/>
          <w:szCs w:val="20"/>
          <w:lang w:val="en" w:eastAsia="en-IN"/>
        </w:rPr>
        <w:t xml:space="preserve"> none</w:t>
      </w:r>
    </w:p>
    <w:p w14:paraId="6C47886A" w14:textId="0F5E429A"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allow</w:t>
      </w:r>
      <w:proofErr w:type="gramEnd"/>
      <w:r w:rsidRPr="00653DC1">
        <w:rPr>
          <w:rFonts w:ascii="Times New Roman" w:hAnsi="Times New Roman" w:cs="Times New Roman"/>
          <w:bCs/>
          <w:sz w:val="20"/>
          <w:szCs w:val="20"/>
          <w:lang w:val="en" w:eastAsia="en-IN"/>
        </w:rPr>
        <w:t xml:space="preserve"> open access:</w:t>
      </w:r>
    </w:p>
    <w:p w14:paraId="0F4935BC" w14:textId="2E2DB8BB"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lastRenderedPageBreak/>
        <w:t>require all granted</w:t>
      </w:r>
    </w:p>
    <w:p w14:paraId="069F1E14" w14:textId="79D86B64"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&lt;/directory&gt;</w:t>
      </w:r>
    </w:p>
    <w:p w14:paraId="2151A242" w14:textId="627C43B4"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further</w:t>
      </w:r>
      <w:proofErr w:type="gramEnd"/>
      <w:r w:rsidRPr="00653DC1">
        <w:rPr>
          <w:rFonts w:ascii="Times New Roman" w:hAnsi="Times New Roman" w:cs="Times New Roman"/>
          <w:bCs/>
          <w:sz w:val="20"/>
          <w:szCs w:val="20"/>
          <w:lang w:val="en" w:eastAsia="en-IN"/>
        </w:rPr>
        <w:t xml:space="preserve"> relax access to the default document root:</w:t>
      </w:r>
    </w:p>
    <w:p w14:paraId="53CA9245" w14:textId="728D4C95"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&lt;directory "/var/www/html"&gt;</w:t>
      </w:r>
    </w:p>
    <w:p w14:paraId="1D5A482C" w14:textId="2B14ACE9"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2B8F7110" w14:textId="533A2B5A"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possible values for the options directive are "none", "all",</w:t>
      </w:r>
    </w:p>
    <w:p w14:paraId="38F14BAE" w14:textId="799E0B2F"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or any combination of:</w:t>
      </w:r>
    </w:p>
    <w:p w14:paraId="1BF11606" w14:textId="3F201511"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indexes </w:t>
      </w:r>
      <w:proofErr w:type="gramStart"/>
      <w:r w:rsidRPr="00653DC1">
        <w:rPr>
          <w:rFonts w:ascii="Times New Roman" w:hAnsi="Times New Roman" w:cs="Times New Roman"/>
          <w:bCs/>
          <w:sz w:val="20"/>
          <w:szCs w:val="20"/>
          <w:lang w:val="en" w:eastAsia="en-IN"/>
        </w:rPr>
        <w:t>includes</w:t>
      </w:r>
      <w:proofErr w:type="gram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followsymlinks</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symlinksifownermatch</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execcgi</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multiviews</w:t>
      </w:r>
      <w:proofErr w:type="spellEnd"/>
    </w:p>
    <w:p w14:paraId="0AE6A66B" w14:textId="4CD504EB"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4D8B203A" w14:textId="232A79C0"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note</w:t>
      </w:r>
      <w:proofErr w:type="gramEnd"/>
      <w:r w:rsidRPr="00653DC1">
        <w:rPr>
          <w:rFonts w:ascii="Times New Roman" w:hAnsi="Times New Roman" w:cs="Times New Roman"/>
          <w:bCs/>
          <w:sz w:val="20"/>
          <w:szCs w:val="20"/>
          <w:lang w:val="en" w:eastAsia="en-IN"/>
        </w:rPr>
        <w:t xml:space="preserve"> that "</w:t>
      </w:r>
      <w:proofErr w:type="spellStart"/>
      <w:r w:rsidRPr="00653DC1">
        <w:rPr>
          <w:rFonts w:ascii="Times New Roman" w:hAnsi="Times New Roman" w:cs="Times New Roman"/>
          <w:bCs/>
          <w:sz w:val="20"/>
          <w:szCs w:val="20"/>
          <w:lang w:val="en" w:eastAsia="en-IN"/>
        </w:rPr>
        <w:t>multiviews</w:t>
      </w:r>
      <w:proofErr w:type="spellEnd"/>
      <w:r w:rsidRPr="00653DC1">
        <w:rPr>
          <w:rFonts w:ascii="Times New Roman" w:hAnsi="Times New Roman" w:cs="Times New Roman"/>
          <w:bCs/>
          <w:sz w:val="20"/>
          <w:szCs w:val="20"/>
          <w:lang w:val="en" w:eastAsia="en-IN"/>
        </w:rPr>
        <w:t>" must be named *explicitly* --- "options all"</w:t>
      </w:r>
    </w:p>
    <w:p w14:paraId="6D60243D" w14:textId="2F8D6E14"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doesn't give it to you.</w:t>
      </w:r>
    </w:p>
    <w:p w14:paraId="1C5B29D4" w14:textId="5FC4B900"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7060729E" w14:textId="18FA16A2"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the</w:t>
      </w:r>
      <w:proofErr w:type="gramEnd"/>
      <w:r w:rsidRPr="00653DC1">
        <w:rPr>
          <w:rFonts w:ascii="Times New Roman" w:hAnsi="Times New Roman" w:cs="Times New Roman"/>
          <w:bCs/>
          <w:sz w:val="20"/>
          <w:szCs w:val="20"/>
          <w:lang w:val="en" w:eastAsia="en-IN"/>
        </w:rPr>
        <w:t xml:space="preserve"> options directive is both complicated and important.  please see</w:t>
      </w:r>
    </w:p>
    <w:p w14:paraId="3F1A17FA" w14:textId="4D431254"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http://httpd.apache.org/docs/2.4/mod/core.html#options</w:t>
      </w:r>
    </w:p>
    <w:p w14:paraId="67169FF8" w14:textId="2122F350"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for more information.</w:t>
      </w:r>
    </w:p>
    <w:p w14:paraId="6A03D83D" w14:textId="54DD12E3"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308B92A0" w14:textId="402A6B9A"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options indexes </w:t>
      </w:r>
      <w:proofErr w:type="spellStart"/>
      <w:r w:rsidRPr="00653DC1">
        <w:rPr>
          <w:rFonts w:ascii="Times New Roman" w:hAnsi="Times New Roman" w:cs="Times New Roman"/>
          <w:bCs/>
          <w:sz w:val="20"/>
          <w:szCs w:val="20"/>
          <w:lang w:val="en" w:eastAsia="en-IN"/>
        </w:rPr>
        <w:t>followsymlinks</w:t>
      </w:r>
      <w:proofErr w:type="spellEnd"/>
    </w:p>
    <w:p w14:paraId="7584BE44" w14:textId="366EC451"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0084351D" w14:textId="526E3B4E"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allowoverride</w:t>
      </w:r>
      <w:proofErr w:type="spellEnd"/>
      <w:r w:rsidRPr="00653DC1">
        <w:rPr>
          <w:rFonts w:ascii="Times New Roman" w:hAnsi="Times New Roman" w:cs="Times New Roman"/>
          <w:bCs/>
          <w:sz w:val="20"/>
          <w:szCs w:val="20"/>
          <w:lang w:val="en" w:eastAsia="en-IN"/>
        </w:rPr>
        <w:t xml:space="preserve"> controls what directives may be placed in .</w:t>
      </w:r>
      <w:proofErr w:type="spellStart"/>
      <w:r w:rsidRPr="00653DC1">
        <w:rPr>
          <w:rFonts w:ascii="Times New Roman" w:hAnsi="Times New Roman" w:cs="Times New Roman"/>
          <w:bCs/>
          <w:sz w:val="20"/>
          <w:szCs w:val="20"/>
          <w:lang w:val="en" w:eastAsia="en-IN"/>
        </w:rPr>
        <w:t>htaccess</w:t>
      </w:r>
      <w:proofErr w:type="spellEnd"/>
      <w:r w:rsidRPr="00653DC1">
        <w:rPr>
          <w:rFonts w:ascii="Times New Roman" w:hAnsi="Times New Roman" w:cs="Times New Roman"/>
          <w:bCs/>
          <w:sz w:val="20"/>
          <w:szCs w:val="20"/>
          <w:lang w:val="en" w:eastAsia="en-IN"/>
        </w:rPr>
        <w:t xml:space="preserve"> files.</w:t>
      </w:r>
    </w:p>
    <w:p w14:paraId="6AF63721" w14:textId="69E5FE0B"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it can be "all", "none", or any combination of the keywords:</w:t>
      </w:r>
    </w:p>
    <w:p w14:paraId="02ADE388" w14:textId="374FDC9D"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options </w:t>
      </w:r>
      <w:proofErr w:type="spellStart"/>
      <w:r w:rsidRPr="00653DC1">
        <w:rPr>
          <w:rFonts w:ascii="Times New Roman" w:hAnsi="Times New Roman" w:cs="Times New Roman"/>
          <w:bCs/>
          <w:sz w:val="20"/>
          <w:szCs w:val="20"/>
          <w:lang w:val="en" w:eastAsia="en-IN"/>
        </w:rPr>
        <w:t>fileinfo</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authconfig</w:t>
      </w:r>
      <w:proofErr w:type="spellEnd"/>
      <w:r w:rsidRPr="00653DC1">
        <w:rPr>
          <w:rFonts w:ascii="Times New Roman" w:hAnsi="Times New Roman" w:cs="Times New Roman"/>
          <w:bCs/>
          <w:sz w:val="20"/>
          <w:szCs w:val="20"/>
          <w:lang w:val="en" w:eastAsia="en-IN"/>
        </w:rPr>
        <w:t xml:space="preserve"> limit</w:t>
      </w:r>
    </w:p>
    <w:p w14:paraId="63FE7EB1" w14:textId="1B06627D"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who can get stuff from this server.</w:t>
      </w:r>
    </w:p>
    <w:p w14:paraId="354F458A" w14:textId="0DCF4D1A"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3D2B8591" w14:textId="64CD9EA8"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require all granted</w:t>
      </w:r>
    </w:p>
    <w:p w14:paraId="49AFDBA0" w14:textId="1DB019BE"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&lt;/directory&gt;</w:t>
      </w:r>
    </w:p>
    <w:p w14:paraId="7A895BB1" w14:textId="0DEB41F6"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028F9BF3" w14:textId="730AEB98"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directoryindex</w:t>
      </w:r>
      <w:proofErr w:type="spellEnd"/>
      <w:r w:rsidRPr="00653DC1">
        <w:rPr>
          <w:rFonts w:ascii="Times New Roman" w:hAnsi="Times New Roman" w:cs="Times New Roman"/>
          <w:bCs/>
          <w:sz w:val="20"/>
          <w:szCs w:val="20"/>
          <w:lang w:val="en" w:eastAsia="en-IN"/>
        </w:rPr>
        <w:t xml:space="preserve">: sets the file that </w:t>
      </w:r>
      <w:proofErr w:type="spellStart"/>
      <w:r w:rsidRPr="00653DC1">
        <w:rPr>
          <w:rFonts w:ascii="Times New Roman" w:hAnsi="Times New Roman" w:cs="Times New Roman"/>
          <w:bCs/>
          <w:sz w:val="20"/>
          <w:szCs w:val="20"/>
          <w:lang w:val="en" w:eastAsia="en-IN"/>
        </w:rPr>
        <w:t>apache</w:t>
      </w:r>
      <w:proofErr w:type="spellEnd"/>
      <w:r w:rsidRPr="00653DC1">
        <w:rPr>
          <w:rFonts w:ascii="Times New Roman" w:hAnsi="Times New Roman" w:cs="Times New Roman"/>
          <w:bCs/>
          <w:sz w:val="20"/>
          <w:szCs w:val="20"/>
          <w:lang w:val="en" w:eastAsia="en-IN"/>
        </w:rPr>
        <w:t xml:space="preserve"> will serve if a directory</w:t>
      </w:r>
    </w:p>
    <w:p w14:paraId="5A5E7C7D" w14:textId="7EE2ED1D"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is requested.</w:t>
      </w:r>
    </w:p>
    <w:p w14:paraId="75DA9EA0" w14:textId="7E2CE2AE"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5F046173" w14:textId="15244542"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w:t>
      </w:r>
      <w:proofErr w:type="spellStart"/>
      <w:r w:rsidRPr="00653DC1">
        <w:rPr>
          <w:rFonts w:ascii="Times New Roman" w:hAnsi="Times New Roman" w:cs="Times New Roman"/>
          <w:bCs/>
          <w:sz w:val="20"/>
          <w:szCs w:val="20"/>
          <w:lang w:val="en" w:eastAsia="en-IN"/>
        </w:rPr>
        <w:t>ifmodule</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dir_module</w:t>
      </w:r>
      <w:proofErr w:type="spellEnd"/>
      <w:r w:rsidRPr="00653DC1">
        <w:rPr>
          <w:rFonts w:ascii="Times New Roman" w:hAnsi="Times New Roman" w:cs="Times New Roman"/>
          <w:bCs/>
          <w:sz w:val="20"/>
          <w:szCs w:val="20"/>
          <w:lang w:val="en" w:eastAsia="en-IN"/>
        </w:rPr>
        <w:t>&gt;</w:t>
      </w:r>
    </w:p>
    <w:p w14:paraId="461B6666" w14:textId="3F4C866C" w:rsidR="007A55DB" w:rsidRPr="00653DC1" w:rsidRDefault="00653DC1" w:rsidP="00653DC1">
      <w:pPr>
        <w:ind w:firstLine="560"/>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lastRenderedPageBreak/>
        <w:t>directoryindex</w:t>
      </w:r>
      <w:proofErr w:type="spellEnd"/>
      <w:r w:rsidRPr="00653DC1">
        <w:rPr>
          <w:rFonts w:ascii="Times New Roman" w:hAnsi="Times New Roman" w:cs="Times New Roman"/>
          <w:bCs/>
          <w:sz w:val="20"/>
          <w:szCs w:val="20"/>
          <w:lang w:val="en" w:eastAsia="en-IN"/>
        </w:rPr>
        <w:t xml:space="preserve"> index.html</w:t>
      </w:r>
    </w:p>
    <w:p w14:paraId="243426EE" w14:textId="3E342D2F"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w:t>
      </w:r>
      <w:proofErr w:type="spellStart"/>
      <w:r w:rsidRPr="00653DC1">
        <w:rPr>
          <w:rFonts w:ascii="Times New Roman" w:hAnsi="Times New Roman" w:cs="Times New Roman"/>
          <w:bCs/>
          <w:sz w:val="20"/>
          <w:szCs w:val="20"/>
          <w:lang w:val="en" w:eastAsia="en-IN"/>
        </w:rPr>
        <w:t>ifmodule</w:t>
      </w:r>
      <w:proofErr w:type="spellEnd"/>
      <w:r w:rsidRPr="00653DC1">
        <w:rPr>
          <w:rFonts w:ascii="Times New Roman" w:hAnsi="Times New Roman" w:cs="Times New Roman"/>
          <w:bCs/>
          <w:sz w:val="20"/>
          <w:szCs w:val="20"/>
          <w:lang w:val="en" w:eastAsia="en-IN"/>
        </w:rPr>
        <w:t>&gt;</w:t>
      </w:r>
    </w:p>
    <w:p w14:paraId="7FC6440F" w14:textId="54E226A3"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742DFE37" w14:textId="749C58F2"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the</w:t>
      </w:r>
      <w:proofErr w:type="gramEnd"/>
      <w:r w:rsidRPr="00653DC1">
        <w:rPr>
          <w:rFonts w:ascii="Times New Roman" w:hAnsi="Times New Roman" w:cs="Times New Roman"/>
          <w:bCs/>
          <w:sz w:val="20"/>
          <w:szCs w:val="20"/>
          <w:lang w:val="en" w:eastAsia="en-IN"/>
        </w:rPr>
        <w:t xml:space="preserve"> following lines prevent .</w:t>
      </w:r>
      <w:proofErr w:type="spellStart"/>
      <w:r w:rsidRPr="00653DC1">
        <w:rPr>
          <w:rFonts w:ascii="Times New Roman" w:hAnsi="Times New Roman" w:cs="Times New Roman"/>
          <w:bCs/>
          <w:sz w:val="20"/>
          <w:szCs w:val="20"/>
          <w:lang w:val="en" w:eastAsia="en-IN"/>
        </w:rPr>
        <w:t>htaccess</w:t>
      </w:r>
      <w:proofErr w:type="spellEnd"/>
      <w:r w:rsidRPr="00653DC1">
        <w:rPr>
          <w:rFonts w:ascii="Times New Roman" w:hAnsi="Times New Roman" w:cs="Times New Roman"/>
          <w:bCs/>
          <w:sz w:val="20"/>
          <w:szCs w:val="20"/>
          <w:lang w:val="en" w:eastAsia="en-IN"/>
        </w:rPr>
        <w:t xml:space="preserve"> and .</w:t>
      </w:r>
      <w:proofErr w:type="spellStart"/>
      <w:r w:rsidRPr="00653DC1">
        <w:rPr>
          <w:rFonts w:ascii="Times New Roman" w:hAnsi="Times New Roman" w:cs="Times New Roman"/>
          <w:bCs/>
          <w:sz w:val="20"/>
          <w:szCs w:val="20"/>
          <w:lang w:val="en" w:eastAsia="en-IN"/>
        </w:rPr>
        <w:t>htpasswd</w:t>
      </w:r>
      <w:proofErr w:type="spellEnd"/>
      <w:r w:rsidRPr="00653DC1">
        <w:rPr>
          <w:rFonts w:ascii="Times New Roman" w:hAnsi="Times New Roman" w:cs="Times New Roman"/>
          <w:bCs/>
          <w:sz w:val="20"/>
          <w:szCs w:val="20"/>
          <w:lang w:val="en" w:eastAsia="en-IN"/>
        </w:rPr>
        <w:t xml:space="preserve"> files from being</w:t>
      </w:r>
    </w:p>
    <w:p w14:paraId="237E6D1B" w14:textId="6F77B731"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viewed by web clients.</w:t>
      </w:r>
    </w:p>
    <w:p w14:paraId="442C78A7" w14:textId="65390EF1"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791D8252" w14:textId="4CD999AE"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&lt;files ".</w:t>
      </w:r>
      <w:proofErr w:type="spellStart"/>
      <w:r w:rsidRPr="00653DC1">
        <w:rPr>
          <w:rFonts w:ascii="Times New Roman" w:hAnsi="Times New Roman" w:cs="Times New Roman"/>
          <w:bCs/>
          <w:sz w:val="20"/>
          <w:szCs w:val="20"/>
          <w:lang w:val="en" w:eastAsia="en-IN"/>
        </w:rPr>
        <w:t>ht</w:t>
      </w:r>
      <w:proofErr w:type="spellEnd"/>
      <w:r w:rsidRPr="00653DC1">
        <w:rPr>
          <w:rFonts w:ascii="Times New Roman" w:hAnsi="Times New Roman" w:cs="Times New Roman"/>
          <w:bCs/>
          <w:sz w:val="20"/>
          <w:szCs w:val="20"/>
          <w:lang w:val="en" w:eastAsia="en-IN"/>
        </w:rPr>
        <w:t>*"&gt;</w:t>
      </w:r>
    </w:p>
    <w:p w14:paraId="7C1D73F4" w14:textId="75CDAC95"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require all denied</w:t>
      </w:r>
    </w:p>
    <w:p w14:paraId="10F654B3" w14:textId="2E6DB5F3"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&lt;/files&gt;</w:t>
      </w:r>
    </w:p>
    <w:p w14:paraId="551C10A5" w14:textId="454CB5B0"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30B77DEF" w14:textId="62568378"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errorlog</w:t>
      </w:r>
      <w:proofErr w:type="spellEnd"/>
      <w:r w:rsidRPr="00653DC1">
        <w:rPr>
          <w:rFonts w:ascii="Times New Roman" w:hAnsi="Times New Roman" w:cs="Times New Roman"/>
          <w:bCs/>
          <w:sz w:val="20"/>
          <w:szCs w:val="20"/>
          <w:lang w:val="en" w:eastAsia="en-IN"/>
        </w:rPr>
        <w:t>: the location of the error log file.</w:t>
      </w:r>
    </w:p>
    <w:p w14:paraId="0A66F432" w14:textId="5E2D667B"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if</w:t>
      </w:r>
      <w:proofErr w:type="gramEnd"/>
      <w:r w:rsidRPr="00653DC1">
        <w:rPr>
          <w:rFonts w:ascii="Times New Roman" w:hAnsi="Times New Roman" w:cs="Times New Roman"/>
          <w:bCs/>
          <w:sz w:val="20"/>
          <w:szCs w:val="20"/>
          <w:lang w:val="en" w:eastAsia="en-IN"/>
        </w:rPr>
        <w:t xml:space="preserve"> you do not specify an </w:t>
      </w:r>
      <w:proofErr w:type="spellStart"/>
      <w:r w:rsidRPr="00653DC1">
        <w:rPr>
          <w:rFonts w:ascii="Times New Roman" w:hAnsi="Times New Roman" w:cs="Times New Roman"/>
          <w:bCs/>
          <w:sz w:val="20"/>
          <w:szCs w:val="20"/>
          <w:lang w:val="en" w:eastAsia="en-IN"/>
        </w:rPr>
        <w:t>errorlog</w:t>
      </w:r>
      <w:proofErr w:type="spellEnd"/>
      <w:r w:rsidRPr="00653DC1">
        <w:rPr>
          <w:rFonts w:ascii="Times New Roman" w:hAnsi="Times New Roman" w:cs="Times New Roman"/>
          <w:bCs/>
          <w:sz w:val="20"/>
          <w:szCs w:val="20"/>
          <w:lang w:val="en" w:eastAsia="en-IN"/>
        </w:rPr>
        <w:t xml:space="preserve"> directive within a &lt;</w:t>
      </w:r>
      <w:proofErr w:type="spellStart"/>
      <w:r w:rsidRPr="00653DC1">
        <w:rPr>
          <w:rFonts w:ascii="Times New Roman" w:hAnsi="Times New Roman" w:cs="Times New Roman"/>
          <w:bCs/>
          <w:sz w:val="20"/>
          <w:szCs w:val="20"/>
          <w:lang w:val="en" w:eastAsia="en-IN"/>
        </w:rPr>
        <w:t>virtualhost</w:t>
      </w:r>
      <w:proofErr w:type="spellEnd"/>
      <w:r w:rsidRPr="00653DC1">
        <w:rPr>
          <w:rFonts w:ascii="Times New Roman" w:hAnsi="Times New Roman" w:cs="Times New Roman"/>
          <w:bCs/>
          <w:sz w:val="20"/>
          <w:szCs w:val="20"/>
          <w:lang w:val="en" w:eastAsia="en-IN"/>
        </w:rPr>
        <w:t>&gt;</w:t>
      </w:r>
    </w:p>
    <w:p w14:paraId="2AB2E8C0" w14:textId="2D09A2DC"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container, error messages relating to that virtual host will be</w:t>
      </w:r>
    </w:p>
    <w:p w14:paraId="2C97C546" w14:textId="1A33C0BD"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logged here.  if you *do* define an error logfile for a &lt;</w:t>
      </w:r>
      <w:proofErr w:type="spellStart"/>
      <w:r w:rsidRPr="00653DC1">
        <w:rPr>
          <w:rFonts w:ascii="Times New Roman" w:hAnsi="Times New Roman" w:cs="Times New Roman"/>
          <w:bCs/>
          <w:sz w:val="20"/>
          <w:szCs w:val="20"/>
          <w:lang w:val="en" w:eastAsia="en-IN"/>
        </w:rPr>
        <w:t>virtualhost</w:t>
      </w:r>
      <w:proofErr w:type="spellEnd"/>
      <w:r w:rsidRPr="00653DC1">
        <w:rPr>
          <w:rFonts w:ascii="Times New Roman" w:hAnsi="Times New Roman" w:cs="Times New Roman"/>
          <w:bCs/>
          <w:sz w:val="20"/>
          <w:szCs w:val="20"/>
          <w:lang w:val="en" w:eastAsia="en-IN"/>
        </w:rPr>
        <w:t>&gt;</w:t>
      </w:r>
    </w:p>
    <w:p w14:paraId="5577D8C2" w14:textId="166D27D5"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container, that host's errors will be logged there and not here.</w:t>
      </w:r>
    </w:p>
    <w:p w14:paraId="71C36B82" w14:textId="635B937B"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71003CAE" w14:textId="6789E31B" w:rsidR="007A55DB" w:rsidRPr="00653DC1" w:rsidRDefault="00653DC1" w:rsidP="00653DC1">
      <w:pPr>
        <w:ind w:firstLine="560"/>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errorlog</w:t>
      </w:r>
      <w:proofErr w:type="spellEnd"/>
      <w:r w:rsidRPr="00653DC1">
        <w:rPr>
          <w:rFonts w:ascii="Times New Roman" w:hAnsi="Times New Roman" w:cs="Times New Roman"/>
          <w:bCs/>
          <w:sz w:val="20"/>
          <w:szCs w:val="20"/>
          <w:lang w:val="en" w:eastAsia="en-IN"/>
        </w:rPr>
        <w:t xml:space="preserve"> "logs/</w:t>
      </w:r>
      <w:proofErr w:type="spellStart"/>
      <w:r w:rsidRPr="00653DC1">
        <w:rPr>
          <w:rFonts w:ascii="Times New Roman" w:hAnsi="Times New Roman" w:cs="Times New Roman"/>
          <w:bCs/>
          <w:sz w:val="20"/>
          <w:szCs w:val="20"/>
          <w:lang w:val="en" w:eastAsia="en-IN"/>
        </w:rPr>
        <w:t>error_log</w:t>
      </w:r>
      <w:proofErr w:type="spellEnd"/>
      <w:r w:rsidRPr="00653DC1">
        <w:rPr>
          <w:rFonts w:ascii="Times New Roman" w:hAnsi="Times New Roman" w:cs="Times New Roman"/>
          <w:bCs/>
          <w:sz w:val="20"/>
          <w:szCs w:val="20"/>
          <w:lang w:val="en" w:eastAsia="en-IN"/>
        </w:rPr>
        <w:t>"</w:t>
      </w:r>
    </w:p>
    <w:p w14:paraId="3124D320" w14:textId="6A123C17"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#allowoverride none</w:t>
      </w:r>
    </w:p>
    <w:p w14:paraId="6CC44C76" w14:textId="6E62B7AD"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controls who can get stuff from this server.</w:t>
      </w:r>
    </w:p>
    <w:p w14:paraId="41B642E7" w14:textId="5C2D693F"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08317176" w14:textId="552B8A66"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require all granted</w:t>
      </w:r>
    </w:p>
    <w:p w14:paraId="6BDA71AA" w14:textId="5355664A"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&lt;/directory&gt;</w:t>
      </w:r>
    </w:p>
    <w:p w14:paraId="364770A2" w14:textId="134EF979"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6DB8C3A7" w14:textId="1ED15D48"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directoryindex</w:t>
      </w:r>
      <w:proofErr w:type="spellEnd"/>
      <w:r w:rsidRPr="00653DC1">
        <w:rPr>
          <w:rFonts w:ascii="Times New Roman" w:hAnsi="Times New Roman" w:cs="Times New Roman"/>
          <w:bCs/>
          <w:sz w:val="20"/>
          <w:szCs w:val="20"/>
          <w:lang w:val="en" w:eastAsia="en-IN"/>
        </w:rPr>
        <w:t xml:space="preserve">: sets the file that </w:t>
      </w:r>
      <w:proofErr w:type="spellStart"/>
      <w:r w:rsidRPr="00653DC1">
        <w:rPr>
          <w:rFonts w:ascii="Times New Roman" w:hAnsi="Times New Roman" w:cs="Times New Roman"/>
          <w:bCs/>
          <w:sz w:val="20"/>
          <w:szCs w:val="20"/>
          <w:lang w:val="en" w:eastAsia="en-IN"/>
        </w:rPr>
        <w:t>apache</w:t>
      </w:r>
      <w:proofErr w:type="spellEnd"/>
      <w:r w:rsidRPr="00653DC1">
        <w:rPr>
          <w:rFonts w:ascii="Times New Roman" w:hAnsi="Times New Roman" w:cs="Times New Roman"/>
          <w:bCs/>
          <w:sz w:val="20"/>
          <w:szCs w:val="20"/>
          <w:lang w:val="en" w:eastAsia="en-IN"/>
        </w:rPr>
        <w:t xml:space="preserve"> will serve if a directory</w:t>
      </w:r>
    </w:p>
    <w:p w14:paraId="6436BE79" w14:textId="1A03BB76"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is requested.</w:t>
      </w:r>
    </w:p>
    <w:p w14:paraId="23361BE0" w14:textId="2BEB8049"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6DD813C6" w14:textId="548158D3"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w:t>
      </w:r>
      <w:proofErr w:type="spellStart"/>
      <w:r w:rsidRPr="00653DC1">
        <w:rPr>
          <w:rFonts w:ascii="Times New Roman" w:hAnsi="Times New Roman" w:cs="Times New Roman"/>
          <w:bCs/>
          <w:sz w:val="20"/>
          <w:szCs w:val="20"/>
          <w:lang w:val="en" w:eastAsia="en-IN"/>
        </w:rPr>
        <w:t>ifmodule</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dir_module</w:t>
      </w:r>
      <w:proofErr w:type="spellEnd"/>
      <w:r w:rsidRPr="00653DC1">
        <w:rPr>
          <w:rFonts w:ascii="Times New Roman" w:hAnsi="Times New Roman" w:cs="Times New Roman"/>
          <w:bCs/>
          <w:sz w:val="20"/>
          <w:szCs w:val="20"/>
          <w:lang w:val="en" w:eastAsia="en-IN"/>
        </w:rPr>
        <w:t>&gt;</w:t>
      </w:r>
    </w:p>
    <w:p w14:paraId="157B8400" w14:textId="02695635" w:rsidR="007A55DB" w:rsidRPr="00653DC1" w:rsidRDefault="00653DC1" w:rsidP="00653DC1">
      <w:pPr>
        <w:ind w:firstLine="560"/>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directoryindex</w:t>
      </w:r>
      <w:proofErr w:type="spellEnd"/>
      <w:r w:rsidRPr="00653DC1">
        <w:rPr>
          <w:rFonts w:ascii="Times New Roman" w:hAnsi="Times New Roman" w:cs="Times New Roman"/>
          <w:bCs/>
          <w:sz w:val="20"/>
          <w:szCs w:val="20"/>
          <w:lang w:val="en" w:eastAsia="en-IN"/>
        </w:rPr>
        <w:t xml:space="preserve"> index.html</w:t>
      </w:r>
    </w:p>
    <w:p w14:paraId="3E83AB39" w14:textId="48B40797"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w:t>
      </w:r>
      <w:proofErr w:type="spellStart"/>
      <w:r w:rsidRPr="00653DC1">
        <w:rPr>
          <w:rFonts w:ascii="Times New Roman" w:hAnsi="Times New Roman" w:cs="Times New Roman"/>
          <w:bCs/>
          <w:sz w:val="20"/>
          <w:szCs w:val="20"/>
          <w:lang w:val="en" w:eastAsia="en-IN"/>
        </w:rPr>
        <w:t>ifmodule</w:t>
      </w:r>
      <w:proofErr w:type="spellEnd"/>
      <w:r w:rsidRPr="00653DC1">
        <w:rPr>
          <w:rFonts w:ascii="Times New Roman" w:hAnsi="Times New Roman" w:cs="Times New Roman"/>
          <w:bCs/>
          <w:sz w:val="20"/>
          <w:szCs w:val="20"/>
          <w:lang w:val="en" w:eastAsia="en-IN"/>
        </w:rPr>
        <w:t>&gt;</w:t>
      </w:r>
    </w:p>
    <w:p w14:paraId="5C4C7E86" w14:textId="73B0E390"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7D9ECC31" w14:textId="645AEA87"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lastRenderedPageBreak/>
        <w:t xml:space="preserve"># </w:t>
      </w:r>
      <w:proofErr w:type="gramStart"/>
      <w:r w:rsidRPr="00653DC1">
        <w:rPr>
          <w:rFonts w:ascii="Times New Roman" w:hAnsi="Times New Roman" w:cs="Times New Roman"/>
          <w:bCs/>
          <w:sz w:val="20"/>
          <w:szCs w:val="20"/>
          <w:lang w:val="en" w:eastAsia="en-IN"/>
        </w:rPr>
        <w:t>the</w:t>
      </w:r>
      <w:proofErr w:type="gramEnd"/>
      <w:r w:rsidRPr="00653DC1">
        <w:rPr>
          <w:rFonts w:ascii="Times New Roman" w:hAnsi="Times New Roman" w:cs="Times New Roman"/>
          <w:bCs/>
          <w:sz w:val="20"/>
          <w:szCs w:val="20"/>
          <w:lang w:val="en" w:eastAsia="en-IN"/>
        </w:rPr>
        <w:t xml:space="preserve"> following lines prevent .</w:t>
      </w:r>
      <w:proofErr w:type="spellStart"/>
      <w:r w:rsidRPr="00653DC1">
        <w:rPr>
          <w:rFonts w:ascii="Times New Roman" w:hAnsi="Times New Roman" w:cs="Times New Roman"/>
          <w:bCs/>
          <w:sz w:val="20"/>
          <w:szCs w:val="20"/>
          <w:lang w:val="en" w:eastAsia="en-IN"/>
        </w:rPr>
        <w:t>htaccess</w:t>
      </w:r>
      <w:proofErr w:type="spellEnd"/>
      <w:r w:rsidRPr="00653DC1">
        <w:rPr>
          <w:rFonts w:ascii="Times New Roman" w:hAnsi="Times New Roman" w:cs="Times New Roman"/>
          <w:bCs/>
          <w:sz w:val="20"/>
          <w:szCs w:val="20"/>
          <w:lang w:val="en" w:eastAsia="en-IN"/>
        </w:rPr>
        <w:t xml:space="preserve"> and .</w:t>
      </w:r>
      <w:proofErr w:type="spellStart"/>
      <w:r w:rsidRPr="00653DC1">
        <w:rPr>
          <w:rFonts w:ascii="Times New Roman" w:hAnsi="Times New Roman" w:cs="Times New Roman"/>
          <w:bCs/>
          <w:sz w:val="20"/>
          <w:szCs w:val="20"/>
          <w:lang w:val="en" w:eastAsia="en-IN"/>
        </w:rPr>
        <w:t>htpasswd</w:t>
      </w:r>
      <w:proofErr w:type="spellEnd"/>
      <w:r w:rsidRPr="00653DC1">
        <w:rPr>
          <w:rFonts w:ascii="Times New Roman" w:hAnsi="Times New Roman" w:cs="Times New Roman"/>
          <w:bCs/>
          <w:sz w:val="20"/>
          <w:szCs w:val="20"/>
          <w:lang w:val="en" w:eastAsia="en-IN"/>
        </w:rPr>
        <w:t xml:space="preserve"> files from being</w:t>
      </w:r>
    </w:p>
    <w:p w14:paraId="500C7B1F" w14:textId="60E9BB47"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viewed by web clients.</w:t>
      </w:r>
    </w:p>
    <w:p w14:paraId="09DC2FE7" w14:textId="1E690B03"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5F266A03" w14:textId="080E92DC"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&lt;files ".</w:t>
      </w:r>
      <w:proofErr w:type="spellStart"/>
      <w:r w:rsidRPr="00653DC1">
        <w:rPr>
          <w:rFonts w:ascii="Times New Roman" w:hAnsi="Times New Roman" w:cs="Times New Roman"/>
          <w:bCs/>
          <w:sz w:val="20"/>
          <w:szCs w:val="20"/>
          <w:lang w:val="en" w:eastAsia="en-IN"/>
        </w:rPr>
        <w:t>ht</w:t>
      </w:r>
      <w:proofErr w:type="spellEnd"/>
      <w:r w:rsidRPr="00653DC1">
        <w:rPr>
          <w:rFonts w:ascii="Times New Roman" w:hAnsi="Times New Roman" w:cs="Times New Roman"/>
          <w:bCs/>
          <w:sz w:val="20"/>
          <w:szCs w:val="20"/>
          <w:lang w:val="en" w:eastAsia="en-IN"/>
        </w:rPr>
        <w:t>*"&gt;</w:t>
      </w:r>
    </w:p>
    <w:p w14:paraId="5FBDDEAA" w14:textId="1E1CD8FE"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require all denied</w:t>
      </w:r>
    </w:p>
    <w:p w14:paraId="1213F6FA" w14:textId="52F32F4B"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&lt;/files&gt;</w:t>
      </w:r>
    </w:p>
    <w:p w14:paraId="22F698C8" w14:textId="418163CD"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695000D4" w14:textId="78B8B65D"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errorlog</w:t>
      </w:r>
      <w:proofErr w:type="spellEnd"/>
      <w:r w:rsidRPr="00653DC1">
        <w:rPr>
          <w:rFonts w:ascii="Times New Roman" w:hAnsi="Times New Roman" w:cs="Times New Roman"/>
          <w:bCs/>
          <w:sz w:val="20"/>
          <w:szCs w:val="20"/>
          <w:lang w:val="en" w:eastAsia="en-IN"/>
        </w:rPr>
        <w:t>: the location of the error log file.</w:t>
      </w:r>
    </w:p>
    <w:p w14:paraId="3D3CAC7E" w14:textId="62B28D7C"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if</w:t>
      </w:r>
      <w:proofErr w:type="gramEnd"/>
      <w:r w:rsidRPr="00653DC1">
        <w:rPr>
          <w:rFonts w:ascii="Times New Roman" w:hAnsi="Times New Roman" w:cs="Times New Roman"/>
          <w:bCs/>
          <w:sz w:val="20"/>
          <w:szCs w:val="20"/>
          <w:lang w:val="en" w:eastAsia="en-IN"/>
        </w:rPr>
        <w:t xml:space="preserve"> you do not specify an </w:t>
      </w:r>
      <w:proofErr w:type="spellStart"/>
      <w:r w:rsidRPr="00653DC1">
        <w:rPr>
          <w:rFonts w:ascii="Times New Roman" w:hAnsi="Times New Roman" w:cs="Times New Roman"/>
          <w:bCs/>
          <w:sz w:val="20"/>
          <w:szCs w:val="20"/>
          <w:lang w:val="en" w:eastAsia="en-IN"/>
        </w:rPr>
        <w:t>errorlog</w:t>
      </w:r>
      <w:proofErr w:type="spellEnd"/>
      <w:r w:rsidRPr="00653DC1">
        <w:rPr>
          <w:rFonts w:ascii="Times New Roman" w:hAnsi="Times New Roman" w:cs="Times New Roman"/>
          <w:bCs/>
          <w:sz w:val="20"/>
          <w:szCs w:val="20"/>
          <w:lang w:val="en" w:eastAsia="en-IN"/>
        </w:rPr>
        <w:t xml:space="preserve"> directive within a &lt;</w:t>
      </w:r>
      <w:proofErr w:type="spellStart"/>
      <w:r w:rsidRPr="00653DC1">
        <w:rPr>
          <w:rFonts w:ascii="Times New Roman" w:hAnsi="Times New Roman" w:cs="Times New Roman"/>
          <w:bCs/>
          <w:sz w:val="20"/>
          <w:szCs w:val="20"/>
          <w:lang w:val="en" w:eastAsia="en-IN"/>
        </w:rPr>
        <w:t>virtualhost</w:t>
      </w:r>
      <w:proofErr w:type="spellEnd"/>
      <w:r w:rsidRPr="00653DC1">
        <w:rPr>
          <w:rFonts w:ascii="Times New Roman" w:hAnsi="Times New Roman" w:cs="Times New Roman"/>
          <w:bCs/>
          <w:sz w:val="20"/>
          <w:szCs w:val="20"/>
          <w:lang w:val="en" w:eastAsia="en-IN"/>
        </w:rPr>
        <w:t>&gt;</w:t>
      </w:r>
    </w:p>
    <w:p w14:paraId="5BB231B1" w14:textId="27C96C81"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container, error messages relating to that virtual host will be</w:t>
      </w:r>
    </w:p>
    <w:p w14:paraId="5E293DEC" w14:textId="3E5B3D6E"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logged here.  if you *do* define an error logfile for a &lt;</w:t>
      </w:r>
      <w:proofErr w:type="spellStart"/>
      <w:r w:rsidRPr="00653DC1">
        <w:rPr>
          <w:rFonts w:ascii="Times New Roman" w:hAnsi="Times New Roman" w:cs="Times New Roman"/>
          <w:bCs/>
          <w:sz w:val="20"/>
          <w:szCs w:val="20"/>
          <w:lang w:val="en" w:eastAsia="en-IN"/>
        </w:rPr>
        <w:t>virtualhost</w:t>
      </w:r>
      <w:proofErr w:type="spellEnd"/>
      <w:r w:rsidRPr="00653DC1">
        <w:rPr>
          <w:rFonts w:ascii="Times New Roman" w:hAnsi="Times New Roman" w:cs="Times New Roman"/>
          <w:bCs/>
          <w:sz w:val="20"/>
          <w:szCs w:val="20"/>
          <w:lang w:val="en" w:eastAsia="en-IN"/>
        </w:rPr>
        <w:t>&gt;</w:t>
      </w:r>
    </w:p>
    <w:p w14:paraId="6F3972C7" w14:textId="250EC548"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container, that host's errors will be logged there and not here.</w:t>
      </w:r>
    </w:p>
    <w:p w14:paraId="09F539A7" w14:textId="6FD12EA2"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1FB16ACD" w14:textId="0BE3D902" w:rsidR="007A55DB" w:rsidRPr="00653DC1" w:rsidRDefault="00653DC1" w:rsidP="00653DC1">
      <w:pPr>
        <w:ind w:firstLine="560"/>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errorlog</w:t>
      </w:r>
      <w:proofErr w:type="spellEnd"/>
      <w:r w:rsidRPr="00653DC1">
        <w:rPr>
          <w:rFonts w:ascii="Times New Roman" w:hAnsi="Times New Roman" w:cs="Times New Roman"/>
          <w:bCs/>
          <w:sz w:val="20"/>
          <w:szCs w:val="20"/>
          <w:lang w:val="en" w:eastAsia="en-IN"/>
        </w:rPr>
        <w:t xml:space="preserve"> "logs/</w:t>
      </w:r>
      <w:proofErr w:type="spellStart"/>
      <w:r w:rsidRPr="00653DC1">
        <w:rPr>
          <w:rFonts w:ascii="Times New Roman" w:hAnsi="Times New Roman" w:cs="Times New Roman"/>
          <w:bCs/>
          <w:sz w:val="20"/>
          <w:szCs w:val="20"/>
          <w:lang w:val="en" w:eastAsia="en-IN"/>
        </w:rPr>
        <w:t>error_log</w:t>
      </w:r>
      <w:proofErr w:type="spellEnd"/>
      <w:r w:rsidRPr="00653DC1">
        <w:rPr>
          <w:rFonts w:ascii="Times New Roman" w:hAnsi="Times New Roman" w:cs="Times New Roman"/>
          <w:bCs/>
          <w:sz w:val="20"/>
          <w:szCs w:val="20"/>
          <w:lang w:val="en" w:eastAsia="en-IN"/>
        </w:rPr>
        <w:t>"</w:t>
      </w:r>
    </w:p>
    <w:p w14:paraId="745AF79C" w14:textId="5396FEA7"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60DA2444" w14:textId="3604E614"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loglevel</w:t>
      </w:r>
      <w:proofErr w:type="spellEnd"/>
      <w:r w:rsidRPr="00653DC1">
        <w:rPr>
          <w:rFonts w:ascii="Times New Roman" w:hAnsi="Times New Roman" w:cs="Times New Roman"/>
          <w:bCs/>
          <w:sz w:val="20"/>
          <w:szCs w:val="20"/>
          <w:lang w:val="en" w:eastAsia="en-IN"/>
        </w:rPr>
        <w:t xml:space="preserve">: control the number of messages logged to the </w:t>
      </w:r>
      <w:proofErr w:type="spellStart"/>
      <w:r w:rsidRPr="00653DC1">
        <w:rPr>
          <w:rFonts w:ascii="Times New Roman" w:hAnsi="Times New Roman" w:cs="Times New Roman"/>
          <w:bCs/>
          <w:sz w:val="20"/>
          <w:szCs w:val="20"/>
          <w:lang w:val="en" w:eastAsia="en-IN"/>
        </w:rPr>
        <w:t>error_log</w:t>
      </w:r>
      <w:proofErr w:type="spellEnd"/>
      <w:r w:rsidRPr="00653DC1">
        <w:rPr>
          <w:rFonts w:ascii="Times New Roman" w:hAnsi="Times New Roman" w:cs="Times New Roman"/>
          <w:bCs/>
          <w:sz w:val="20"/>
          <w:szCs w:val="20"/>
          <w:lang w:val="en" w:eastAsia="en-IN"/>
        </w:rPr>
        <w:t>.</w:t>
      </w:r>
    </w:p>
    <w:p w14:paraId="2BAE23A4" w14:textId="69EBFCC8"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possible values include: debug, info, notice, warn, error, crit,</w:t>
      </w:r>
    </w:p>
    <w:p w14:paraId="529A035F" w14:textId="55C184E4"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loglevel</w:t>
      </w:r>
      <w:proofErr w:type="spellEnd"/>
      <w:r w:rsidRPr="00653DC1">
        <w:rPr>
          <w:rFonts w:ascii="Times New Roman" w:hAnsi="Times New Roman" w:cs="Times New Roman"/>
          <w:bCs/>
          <w:sz w:val="20"/>
          <w:szCs w:val="20"/>
          <w:lang w:val="en" w:eastAsia="en-IN"/>
        </w:rPr>
        <w:t xml:space="preserve">: control the number of messages logged to the </w:t>
      </w:r>
      <w:proofErr w:type="spellStart"/>
      <w:r w:rsidRPr="00653DC1">
        <w:rPr>
          <w:rFonts w:ascii="Times New Roman" w:hAnsi="Times New Roman" w:cs="Times New Roman"/>
          <w:bCs/>
          <w:sz w:val="20"/>
          <w:szCs w:val="20"/>
          <w:lang w:val="en" w:eastAsia="en-IN"/>
        </w:rPr>
        <w:t>error_log</w:t>
      </w:r>
      <w:proofErr w:type="spellEnd"/>
      <w:r w:rsidRPr="00653DC1">
        <w:rPr>
          <w:rFonts w:ascii="Times New Roman" w:hAnsi="Times New Roman" w:cs="Times New Roman"/>
          <w:bCs/>
          <w:sz w:val="20"/>
          <w:szCs w:val="20"/>
          <w:lang w:val="en" w:eastAsia="en-IN"/>
        </w:rPr>
        <w:t>.</w:t>
      </w:r>
    </w:p>
    <w:p w14:paraId="79804793" w14:textId="53BD426B"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controls who can get stuff from this server.</w:t>
      </w:r>
    </w:p>
    <w:p w14:paraId="4946BA1A" w14:textId="1EA9F1EB"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395E6045" w14:textId="78B27F30"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require all granted</w:t>
      </w:r>
    </w:p>
    <w:p w14:paraId="74A01553" w14:textId="552999BE"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&lt;/directory&gt;</w:t>
      </w:r>
    </w:p>
    <w:p w14:paraId="3C5EFE53" w14:textId="598FD1B3"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234F82A8" w14:textId="4E7C5B99"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directoryindex</w:t>
      </w:r>
      <w:proofErr w:type="spellEnd"/>
      <w:r w:rsidRPr="00653DC1">
        <w:rPr>
          <w:rFonts w:ascii="Times New Roman" w:hAnsi="Times New Roman" w:cs="Times New Roman"/>
          <w:bCs/>
          <w:sz w:val="20"/>
          <w:szCs w:val="20"/>
          <w:lang w:val="en" w:eastAsia="en-IN"/>
        </w:rPr>
        <w:t xml:space="preserve">: sets the file that </w:t>
      </w:r>
      <w:proofErr w:type="spellStart"/>
      <w:r w:rsidRPr="00653DC1">
        <w:rPr>
          <w:rFonts w:ascii="Times New Roman" w:hAnsi="Times New Roman" w:cs="Times New Roman"/>
          <w:bCs/>
          <w:sz w:val="20"/>
          <w:szCs w:val="20"/>
          <w:lang w:val="en" w:eastAsia="en-IN"/>
        </w:rPr>
        <w:t>apache</w:t>
      </w:r>
      <w:proofErr w:type="spellEnd"/>
      <w:r w:rsidRPr="00653DC1">
        <w:rPr>
          <w:rFonts w:ascii="Times New Roman" w:hAnsi="Times New Roman" w:cs="Times New Roman"/>
          <w:bCs/>
          <w:sz w:val="20"/>
          <w:szCs w:val="20"/>
          <w:lang w:val="en" w:eastAsia="en-IN"/>
        </w:rPr>
        <w:t xml:space="preserve"> will serve if a directory</w:t>
      </w:r>
    </w:p>
    <w:p w14:paraId="3C542BF7" w14:textId="1C7E27A1"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is requested.</w:t>
      </w:r>
    </w:p>
    <w:p w14:paraId="042780C5" w14:textId="0D7C3036"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7A83B777" w14:textId="1E52D227"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w:t>
      </w:r>
      <w:proofErr w:type="spellStart"/>
      <w:r w:rsidRPr="00653DC1">
        <w:rPr>
          <w:rFonts w:ascii="Times New Roman" w:hAnsi="Times New Roman" w:cs="Times New Roman"/>
          <w:bCs/>
          <w:sz w:val="20"/>
          <w:szCs w:val="20"/>
          <w:lang w:val="en" w:eastAsia="en-IN"/>
        </w:rPr>
        <w:t>ifmodule</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dir_module</w:t>
      </w:r>
      <w:proofErr w:type="spellEnd"/>
      <w:r w:rsidRPr="00653DC1">
        <w:rPr>
          <w:rFonts w:ascii="Times New Roman" w:hAnsi="Times New Roman" w:cs="Times New Roman"/>
          <w:bCs/>
          <w:sz w:val="20"/>
          <w:szCs w:val="20"/>
          <w:lang w:val="en" w:eastAsia="en-IN"/>
        </w:rPr>
        <w:t>&gt;</w:t>
      </w:r>
    </w:p>
    <w:p w14:paraId="2A224F63" w14:textId="72C644D4" w:rsidR="007A55DB" w:rsidRPr="00653DC1" w:rsidRDefault="00653DC1" w:rsidP="00653DC1">
      <w:pPr>
        <w:ind w:firstLine="560"/>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directoryindex</w:t>
      </w:r>
      <w:proofErr w:type="spellEnd"/>
      <w:r w:rsidRPr="00653DC1">
        <w:rPr>
          <w:rFonts w:ascii="Times New Roman" w:hAnsi="Times New Roman" w:cs="Times New Roman"/>
          <w:bCs/>
          <w:sz w:val="20"/>
          <w:szCs w:val="20"/>
          <w:lang w:val="en" w:eastAsia="en-IN"/>
        </w:rPr>
        <w:t xml:space="preserve"> index.html</w:t>
      </w:r>
    </w:p>
    <w:p w14:paraId="014C45E3" w14:textId="5C298D63"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w:t>
      </w:r>
      <w:proofErr w:type="spellStart"/>
      <w:r w:rsidRPr="00653DC1">
        <w:rPr>
          <w:rFonts w:ascii="Times New Roman" w:hAnsi="Times New Roman" w:cs="Times New Roman"/>
          <w:bCs/>
          <w:sz w:val="20"/>
          <w:szCs w:val="20"/>
          <w:lang w:val="en" w:eastAsia="en-IN"/>
        </w:rPr>
        <w:t>ifmodule</w:t>
      </w:r>
      <w:proofErr w:type="spellEnd"/>
      <w:r w:rsidRPr="00653DC1">
        <w:rPr>
          <w:rFonts w:ascii="Times New Roman" w:hAnsi="Times New Roman" w:cs="Times New Roman"/>
          <w:bCs/>
          <w:sz w:val="20"/>
          <w:szCs w:val="20"/>
          <w:lang w:val="en" w:eastAsia="en-IN"/>
        </w:rPr>
        <w:t>&gt;</w:t>
      </w:r>
    </w:p>
    <w:p w14:paraId="6621BC6D" w14:textId="5125C7E1"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37468CD2" w14:textId="7B9783DC"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lastRenderedPageBreak/>
        <w:t xml:space="preserve"># </w:t>
      </w:r>
      <w:proofErr w:type="gramStart"/>
      <w:r w:rsidRPr="00653DC1">
        <w:rPr>
          <w:rFonts w:ascii="Times New Roman" w:hAnsi="Times New Roman" w:cs="Times New Roman"/>
          <w:bCs/>
          <w:sz w:val="20"/>
          <w:szCs w:val="20"/>
          <w:lang w:val="en" w:eastAsia="en-IN"/>
        </w:rPr>
        <w:t>the</w:t>
      </w:r>
      <w:proofErr w:type="gramEnd"/>
      <w:r w:rsidRPr="00653DC1">
        <w:rPr>
          <w:rFonts w:ascii="Times New Roman" w:hAnsi="Times New Roman" w:cs="Times New Roman"/>
          <w:bCs/>
          <w:sz w:val="20"/>
          <w:szCs w:val="20"/>
          <w:lang w:val="en" w:eastAsia="en-IN"/>
        </w:rPr>
        <w:t xml:space="preserve"> following lines prevent .</w:t>
      </w:r>
      <w:proofErr w:type="spellStart"/>
      <w:r w:rsidRPr="00653DC1">
        <w:rPr>
          <w:rFonts w:ascii="Times New Roman" w:hAnsi="Times New Roman" w:cs="Times New Roman"/>
          <w:bCs/>
          <w:sz w:val="20"/>
          <w:szCs w:val="20"/>
          <w:lang w:val="en" w:eastAsia="en-IN"/>
        </w:rPr>
        <w:t>htaccess</w:t>
      </w:r>
      <w:proofErr w:type="spellEnd"/>
      <w:r w:rsidRPr="00653DC1">
        <w:rPr>
          <w:rFonts w:ascii="Times New Roman" w:hAnsi="Times New Roman" w:cs="Times New Roman"/>
          <w:bCs/>
          <w:sz w:val="20"/>
          <w:szCs w:val="20"/>
          <w:lang w:val="en" w:eastAsia="en-IN"/>
        </w:rPr>
        <w:t xml:space="preserve"> and .</w:t>
      </w:r>
      <w:proofErr w:type="spellStart"/>
      <w:r w:rsidRPr="00653DC1">
        <w:rPr>
          <w:rFonts w:ascii="Times New Roman" w:hAnsi="Times New Roman" w:cs="Times New Roman"/>
          <w:bCs/>
          <w:sz w:val="20"/>
          <w:szCs w:val="20"/>
          <w:lang w:val="en" w:eastAsia="en-IN"/>
        </w:rPr>
        <w:t>htpasswd</w:t>
      </w:r>
      <w:proofErr w:type="spellEnd"/>
      <w:r w:rsidRPr="00653DC1">
        <w:rPr>
          <w:rFonts w:ascii="Times New Roman" w:hAnsi="Times New Roman" w:cs="Times New Roman"/>
          <w:bCs/>
          <w:sz w:val="20"/>
          <w:szCs w:val="20"/>
          <w:lang w:val="en" w:eastAsia="en-IN"/>
        </w:rPr>
        <w:t xml:space="preserve"> files from being</w:t>
      </w:r>
    </w:p>
    <w:p w14:paraId="289536D2" w14:textId="70EE089C"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viewed by web clients.</w:t>
      </w:r>
    </w:p>
    <w:p w14:paraId="7F64EAA8" w14:textId="3ADF1D3A"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5D8B1D19" w14:textId="3A4C155A"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&lt;files ".</w:t>
      </w:r>
      <w:proofErr w:type="spellStart"/>
      <w:r w:rsidRPr="00653DC1">
        <w:rPr>
          <w:rFonts w:ascii="Times New Roman" w:hAnsi="Times New Roman" w:cs="Times New Roman"/>
          <w:bCs/>
          <w:sz w:val="20"/>
          <w:szCs w:val="20"/>
          <w:lang w:val="en" w:eastAsia="en-IN"/>
        </w:rPr>
        <w:t>ht</w:t>
      </w:r>
      <w:proofErr w:type="spellEnd"/>
      <w:r w:rsidRPr="00653DC1">
        <w:rPr>
          <w:rFonts w:ascii="Times New Roman" w:hAnsi="Times New Roman" w:cs="Times New Roman"/>
          <w:bCs/>
          <w:sz w:val="20"/>
          <w:szCs w:val="20"/>
          <w:lang w:val="en" w:eastAsia="en-IN"/>
        </w:rPr>
        <w:t>*"&gt;</w:t>
      </w:r>
    </w:p>
    <w:p w14:paraId="3CE841D7" w14:textId="3B4B648A"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require all denied</w:t>
      </w:r>
    </w:p>
    <w:p w14:paraId="3532B550" w14:textId="792CB9AE"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&lt;/files&gt;</w:t>
      </w:r>
    </w:p>
    <w:p w14:paraId="7562A097" w14:textId="77777777" w:rsidR="007A55DB" w:rsidRPr="00653DC1" w:rsidRDefault="007A55DB" w:rsidP="00653DC1">
      <w:pPr>
        <w:ind w:firstLine="560"/>
        <w:rPr>
          <w:rFonts w:ascii="Times New Roman" w:hAnsi="Times New Roman" w:cs="Times New Roman"/>
          <w:bCs/>
          <w:sz w:val="20"/>
          <w:szCs w:val="20"/>
          <w:lang w:val="en" w:eastAsia="en-IN"/>
        </w:rPr>
      </w:pPr>
    </w:p>
    <w:p w14:paraId="63B7BB96" w14:textId="72C1F40C"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1AA457B7" w14:textId="78D83A66"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errorlog</w:t>
      </w:r>
      <w:proofErr w:type="spellEnd"/>
      <w:r w:rsidRPr="00653DC1">
        <w:rPr>
          <w:rFonts w:ascii="Times New Roman" w:hAnsi="Times New Roman" w:cs="Times New Roman"/>
          <w:bCs/>
          <w:sz w:val="20"/>
          <w:szCs w:val="20"/>
          <w:lang w:val="en" w:eastAsia="en-IN"/>
        </w:rPr>
        <w:t>: the location of the error log file.</w:t>
      </w:r>
    </w:p>
    <w:p w14:paraId="2DC5C260" w14:textId="05F9CD14"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if</w:t>
      </w:r>
      <w:proofErr w:type="gramEnd"/>
      <w:r w:rsidRPr="00653DC1">
        <w:rPr>
          <w:rFonts w:ascii="Times New Roman" w:hAnsi="Times New Roman" w:cs="Times New Roman"/>
          <w:bCs/>
          <w:sz w:val="20"/>
          <w:szCs w:val="20"/>
          <w:lang w:val="en" w:eastAsia="en-IN"/>
        </w:rPr>
        <w:t xml:space="preserve"> you do not specify an </w:t>
      </w:r>
      <w:proofErr w:type="spellStart"/>
      <w:r w:rsidRPr="00653DC1">
        <w:rPr>
          <w:rFonts w:ascii="Times New Roman" w:hAnsi="Times New Roman" w:cs="Times New Roman"/>
          <w:bCs/>
          <w:sz w:val="20"/>
          <w:szCs w:val="20"/>
          <w:lang w:val="en" w:eastAsia="en-IN"/>
        </w:rPr>
        <w:t>errorlog</w:t>
      </w:r>
      <w:proofErr w:type="spellEnd"/>
      <w:r w:rsidRPr="00653DC1">
        <w:rPr>
          <w:rFonts w:ascii="Times New Roman" w:hAnsi="Times New Roman" w:cs="Times New Roman"/>
          <w:bCs/>
          <w:sz w:val="20"/>
          <w:szCs w:val="20"/>
          <w:lang w:val="en" w:eastAsia="en-IN"/>
        </w:rPr>
        <w:t xml:space="preserve"> directive within a &lt;</w:t>
      </w:r>
      <w:proofErr w:type="spellStart"/>
      <w:r w:rsidRPr="00653DC1">
        <w:rPr>
          <w:rFonts w:ascii="Times New Roman" w:hAnsi="Times New Roman" w:cs="Times New Roman"/>
          <w:bCs/>
          <w:sz w:val="20"/>
          <w:szCs w:val="20"/>
          <w:lang w:val="en" w:eastAsia="en-IN"/>
        </w:rPr>
        <w:t>virtualhost</w:t>
      </w:r>
      <w:proofErr w:type="spellEnd"/>
      <w:r w:rsidRPr="00653DC1">
        <w:rPr>
          <w:rFonts w:ascii="Times New Roman" w:hAnsi="Times New Roman" w:cs="Times New Roman"/>
          <w:bCs/>
          <w:sz w:val="20"/>
          <w:szCs w:val="20"/>
          <w:lang w:val="en" w:eastAsia="en-IN"/>
        </w:rPr>
        <w:t>&gt;</w:t>
      </w:r>
    </w:p>
    <w:p w14:paraId="16BEADE0" w14:textId="54149195"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container, error messages relating to that virtual host will be</w:t>
      </w:r>
    </w:p>
    <w:p w14:paraId="2C212B6A" w14:textId="14F669F2"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logged here.  if you *do* define an error logfile for a &lt;</w:t>
      </w:r>
      <w:proofErr w:type="spellStart"/>
      <w:r w:rsidRPr="00653DC1">
        <w:rPr>
          <w:rFonts w:ascii="Times New Roman" w:hAnsi="Times New Roman" w:cs="Times New Roman"/>
          <w:bCs/>
          <w:sz w:val="20"/>
          <w:szCs w:val="20"/>
          <w:lang w:val="en" w:eastAsia="en-IN"/>
        </w:rPr>
        <w:t>virtualhost</w:t>
      </w:r>
      <w:proofErr w:type="spellEnd"/>
      <w:r w:rsidRPr="00653DC1">
        <w:rPr>
          <w:rFonts w:ascii="Times New Roman" w:hAnsi="Times New Roman" w:cs="Times New Roman"/>
          <w:bCs/>
          <w:sz w:val="20"/>
          <w:szCs w:val="20"/>
          <w:lang w:val="en" w:eastAsia="en-IN"/>
        </w:rPr>
        <w:t>&gt;</w:t>
      </w:r>
    </w:p>
    <w:p w14:paraId="0F8B4E76" w14:textId="79E30A9B"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container, that host's errors will be logged there and not here.</w:t>
      </w:r>
    </w:p>
    <w:p w14:paraId="6E4DCD3F" w14:textId="20B831AF"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39C7D58F" w14:textId="7F3FC772" w:rsidR="007A55DB" w:rsidRPr="00653DC1" w:rsidRDefault="00653DC1" w:rsidP="00653DC1">
      <w:pPr>
        <w:ind w:firstLine="560"/>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errorlog</w:t>
      </w:r>
      <w:proofErr w:type="spellEnd"/>
      <w:r w:rsidRPr="00653DC1">
        <w:rPr>
          <w:rFonts w:ascii="Times New Roman" w:hAnsi="Times New Roman" w:cs="Times New Roman"/>
          <w:bCs/>
          <w:sz w:val="20"/>
          <w:szCs w:val="20"/>
          <w:lang w:val="en" w:eastAsia="en-IN"/>
        </w:rPr>
        <w:t xml:space="preserve"> "logs/</w:t>
      </w:r>
      <w:proofErr w:type="spellStart"/>
      <w:r w:rsidRPr="00653DC1">
        <w:rPr>
          <w:rFonts w:ascii="Times New Roman" w:hAnsi="Times New Roman" w:cs="Times New Roman"/>
          <w:bCs/>
          <w:sz w:val="20"/>
          <w:szCs w:val="20"/>
          <w:lang w:val="en" w:eastAsia="en-IN"/>
        </w:rPr>
        <w:t>error_log</w:t>
      </w:r>
      <w:proofErr w:type="spellEnd"/>
      <w:r w:rsidRPr="00653DC1">
        <w:rPr>
          <w:rFonts w:ascii="Times New Roman" w:hAnsi="Times New Roman" w:cs="Times New Roman"/>
          <w:bCs/>
          <w:sz w:val="20"/>
          <w:szCs w:val="20"/>
          <w:lang w:val="en" w:eastAsia="en-IN"/>
        </w:rPr>
        <w:t>"</w:t>
      </w:r>
    </w:p>
    <w:p w14:paraId="4258A98A" w14:textId="6425BF75"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5E6CDDC3" w14:textId="7A1E9E13"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loglevel</w:t>
      </w:r>
      <w:proofErr w:type="spellEnd"/>
      <w:r w:rsidRPr="00653DC1">
        <w:rPr>
          <w:rFonts w:ascii="Times New Roman" w:hAnsi="Times New Roman" w:cs="Times New Roman"/>
          <w:bCs/>
          <w:sz w:val="20"/>
          <w:szCs w:val="20"/>
          <w:lang w:val="en" w:eastAsia="en-IN"/>
        </w:rPr>
        <w:t xml:space="preserve">: control the number of messages logged to the </w:t>
      </w:r>
      <w:proofErr w:type="spellStart"/>
      <w:r w:rsidRPr="00653DC1">
        <w:rPr>
          <w:rFonts w:ascii="Times New Roman" w:hAnsi="Times New Roman" w:cs="Times New Roman"/>
          <w:bCs/>
          <w:sz w:val="20"/>
          <w:szCs w:val="20"/>
          <w:lang w:val="en" w:eastAsia="en-IN"/>
        </w:rPr>
        <w:t>error_log</w:t>
      </w:r>
      <w:proofErr w:type="spellEnd"/>
      <w:r w:rsidRPr="00653DC1">
        <w:rPr>
          <w:rFonts w:ascii="Times New Roman" w:hAnsi="Times New Roman" w:cs="Times New Roman"/>
          <w:bCs/>
          <w:sz w:val="20"/>
          <w:szCs w:val="20"/>
          <w:lang w:val="en" w:eastAsia="en-IN"/>
        </w:rPr>
        <w:t>.</w:t>
      </w:r>
    </w:p>
    <w:p w14:paraId="11845863" w14:textId="2831A68F"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possible values include: debug, info, notice, warn, error, crit,</w:t>
      </w:r>
    </w:p>
    <w:p w14:paraId="1D3F7993" w14:textId="1DE8D59A"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loglevel</w:t>
      </w:r>
      <w:proofErr w:type="spellEnd"/>
      <w:r w:rsidRPr="00653DC1">
        <w:rPr>
          <w:rFonts w:ascii="Times New Roman" w:hAnsi="Times New Roman" w:cs="Times New Roman"/>
          <w:bCs/>
          <w:sz w:val="20"/>
          <w:szCs w:val="20"/>
          <w:lang w:val="en" w:eastAsia="en-IN"/>
        </w:rPr>
        <w:t xml:space="preserve">: control the number of messages logged to the </w:t>
      </w:r>
      <w:proofErr w:type="spellStart"/>
      <w:r w:rsidRPr="00653DC1">
        <w:rPr>
          <w:rFonts w:ascii="Times New Roman" w:hAnsi="Times New Roman" w:cs="Times New Roman"/>
          <w:bCs/>
          <w:sz w:val="20"/>
          <w:szCs w:val="20"/>
          <w:lang w:val="en" w:eastAsia="en-IN"/>
        </w:rPr>
        <w:t>error_log</w:t>
      </w:r>
      <w:proofErr w:type="spellEnd"/>
      <w:r w:rsidRPr="00653DC1">
        <w:rPr>
          <w:rFonts w:ascii="Times New Roman" w:hAnsi="Times New Roman" w:cs="Times New Roman"/>
          <w:bCs/>
          <w:sz w:val="20"/>
          <w:szCs w:val="20"/>
          <w:lang w:val="en" w:eastAsia="en-IN"/>
        </w:rPr>
        <w:t>.</w:t>
      </w:r>
    </w:p>
    <w:p w14:paraId="2727CB4E" w14:textId="1F6CF03D"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possible values include: debug, info, notice, warn, error, crit,</w:t>
      </w:r>
    </w:p>
    <w:p w14:paraId="3CAF2D14" w14:textId="5A5AA284"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alert, </w:t>
      </w:r>
      <w:proofErr w:type="spellStart"/>
      <w:r w:rsidRPr="00653DC1">
        <w:rPr>
          <w:rFonts w:ascii="Times New Roman" w:hAnsi="Times New Roman" w:cs="Times New Roman"/>
          <w:bCs/>
          <w:sz w:val="20"/>
          <w:szCs w:val="20"/>
          <w:lang w:val="en" w:eastAsia="en-IN"/>
        </w:rPr>
        <w:t>emerg</w:t>
      </w:r>
      <w:proofErr w:type="spellEnd"/>
      <w:r w:rsidRPr="00653DC1">
        <w:rPr>
          <w:rFonts w:ascii="Times New Roman" w:hAnsi="Times New Roman" w:cs="Times New Roman"/>
          <w:bCs/>
          <w:sz w:val="20"/>
          <w:szCs w:val="20"/>
          <w:lang w:val="en" w:eastAsia="en-IN"/>
        </w:rPr>
        <w:t>.</w:t>
      </w:r>
    </w:p>
    <w:p w14:paraId="27612585" w14:textId="05E89558"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54E91D35" w14:textId="5222A093" w:rsidR="007A55DB" w:rsidRPr="00653DC1" w:rsidRDefault="00653DC1" w:rsidP="00653DC1">
      <w:pPr>
        <w:ind w:firstLine="560"/>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loglevel</w:t>
      </w:r>
      <w:proofErr w:type="spellEnd"/>
      <w:r w:rsidRPr="00653DC1">
        <w:rPr>
          <w:rFonts w:ascii="Times New Roman" w:hAnsi="Times New Roman" w:cs="Times New Roman"/>
          <w:bCs/>
          <w:sz w:val="20"/>
          <w:szCs w:val="20"/>
          <w:lang w:val="en" w:eastAsia="en-IN"/>
        </w:rPr>
        <w:t xml:space="preserve"> warn</w:t>
      </w:r>
    </w:p>
    <w:p w14:paraId="0E125572" w14:textId="11469B66"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w:t>
      </w:r>
      <w:proofErr w:type="spellStart"/>
      <w:r w:rsidRPr="00653DC1">
        <w:rPr>
          <w:rFonts w:ascii="Times New Roman" w:hAnsi="Times New Roman" w:cs="Times New Roman"/>
          <w:bCs/>
          <w:sz w:val="20"/>
          <w:szCs w:val="20"/>
          <w:lang w:val="en" w:eastAsia="en-IN"/>
        </w:rPr>
        <w:t>ifmodule</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log_config_module</w:t>
      </w:r>
      <w:proofErr w:type="spellEnd"/>
      <w:r w:rsidRPr="00653DC1">
        <w:rPr>
          <w:rFonts w:ascii="Times New Roman" w:hAnsi="Times New Roman" w:cs="Times New Roman"/>
          <w:bCs/>
          <w:sz w:val="20"/>
          <w:szCs w:val="20"/>
          <w:lang w:val="en" w:eastAsia="en-IN"/>
        </w:rPr>
        <w:t>&gt;</w:t>
      </w:r>
    </w:p>
    <w:p w14:paraId="7064AC0F" w14:textId="565CCEC9"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6129BDBF" w14:textId="4175C7E4"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the</w:t>
      </w:r>
      <w:proofErr w:type="gramEnd"/>
      <w:r w:rsidRPr="00653DC1">
        <w:rPr>
          <w:rFonts w:ascii="Times New Roman" w:hAnsi="Times New Roman" w:cs="Times New Roman"/>
          <w:bCs/>
          <w:sz w:val="20"/>
          <w:szCs w:val="20"/>
          <w:lang w:val="en" w:eastAsia="en-IN"/>
        </w:rPr>
        <w:t xml:space="preserve"> following directives define some format nicknames for use with</w:t>
      </w:r>
    </w:p>
    <w:p w14:paraId="196143CC" w14:textId="5E824B9F"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a</w:t>
      </w:r>
      <w:proofErr w:type="gram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customlog</w:t>
      </w:r>
      <w:proofErr w:type="spellEnd"/>
      <w:r w:rsidRPr="00653DC1">
        <w:rPr>
          <w:rFonts w:ascii="Times New Roman" w:hAnsi="Times New Roman" w:cs="Times New Roman"/>
          <w:bCs/>
          <w:sz w:val="20"/>
          <w:szCs w:val="20"/>
          <w:lang w:val="en" w:eastAsia="en-IN"/>
        </w:rPr>
        <w:t xml:space="preserve"> directive (see below).</w:t>
      </w:r>
    </w:p>
    <w:p w14:paraId="4372A2CE" w14:textId="479BEBC7"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1FDC8D6F" w14:textId="43B1030A" w:rsidR="007A55DB" w:rsidRPr="00653DC1" w:rsidRDefault="00653DC1" w:rsidP="00653DC1">
      <w:pPr>
        <w:ind w:firstLine="560"/>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logformat</w:t>
      </w:r>
      <w:proofErr w:type="spellEnd"/>
      <w:r w:rsidRPr="00653DC1">
        <w:rPr>
          <w:rFonts w:ascii="Times New Roman" w:hAnsi="Times New Roman" w:cs="Times New Roman"/>
          <w:bCs/>
          <w:sz w:val="20"/>
          <w:szCs w:val="20"/>
          <w:lang w:val="en" w:eastAsia="en-IN"/>
        </w:rPr>
        <w:t xml:space="preserve"> "%h %l %u %t \"%r\" %&gt;s %b \"%{</w:t>
      </w:r>
      <w:proofErr w:type="spellStart"/>
      <w:r w:rsidRPr="00653DC1">
        <w:rPr>
          <w:rFonts w:ascii="Times New Roman" w:hAnsi="Times New Roman" w:cs="Times New Roman"/>
          <w:bCs/>
          <w:sz w:val="20"/>
          <w:szCs w:val="20"/>
          <w:lang w:val="en" w:eastAsia="en-IN"/>
        </w:rPr>
        <w:t>referer</w:t>
      </w:r>
      <w:proofErr w:type="spellEnd"/>
      <w:r w:rsidRPr="00653DC1">
        <w:rPr>
          <w:rFonts w:ascii="Times New Roman" w:hAnsi="Times New Roman" w:cs="Times New Roman"/>
          <w:bCs/>
          <w:sz w:val="20"/>
          <w:szCs w:val="20"/>
          <w:lang w:val="en" w:eastAsia="en-IN"/>
        </w:rPr>
        <w:t>}</w:t>
      </w:r>
      <w:proofErr w:type="spellStart"/>
      <w:r w:rsidRPr="00653DC1">
        <w:rPr>
          <w:rFonts w:ascii="Times New Roman" w:hAnsi="Times New Roman" w:cs="Times New Roman"/>
          <w:bCs/>
          <w:sz w:val="20"/>
          <w:szCs w:val="20"/>
          <w:lang w:val="en" w:eastAsia="en-IN"/>
        </w:rPr>
        <w:t>i</w:t>
      </w:r>
      <w:proofErr w:type="spellEnd"/>
      <w:r w:rsidRPr="00653DC1">
        <w:rPr>
          <w:rFonts w:ascii="Times New Roman" w:hAnsi="Times New Roman" w:cs="Times New Roman"/>
          <w:bCs/>
          <w:sz w:val="20"/>
          <w:szCs w:val="20"/>
          <w:lang w:val="en" w:eastAsia="en-IN"/>
        </w:rPr>
        <w:t>\" \"%{user-</w:t>
      </w:r>
      <w:proofErr w:type="gramStart"/>
      <w:r w:rsidRPr="00653DC1">
        <w:rPr>
          <w:rFonts w:ascii="Times New Roman" w:hAnsi="Times New Roman" w:cs="Times New Roman"/>
          <w:bCs/>
          <w:sz w:val="20"/>
          <w:szCs w:val="20"/>
          <w:lang w:val="en" w:eastAsia="en-IN"/>
        </w:rPr>
        <w:t>agent}</w:t>
      </w:r>
      <w:proofErr w:type="spellStart"/>
      <w:r w:rsidRPr="00653DC1">
        <w:rPr>
          <w:rFonts w:ascii="Times New Roman" w:hAnsi="Times New Roman" w:cs="Times New Roman"/>
          <w:bCs/>
          <w:sz w:val="20"/>
          <w:szCs w:val="20"/>
          <w:lang w:val="en" w:eastAsia="en-IN"/>
        </w:rPr>
        <w:t>i</w:t>
      </w:r>
      <w:proofErr w:type="spellEnd"/>
      <w:proofErr w:type="gramEnd"/>
      <w:r w:rsidRPr="00653DC1">
        <w:rPr>
          <w:rFonts w:ascii="Times New Roman" w:hAnsi="Times New Roman" w:cs="Times New Roman"/>
          <w:bCs/>
          <w:sz w:val="20"/>
          <w:szCs w:val="20"/>
          <w:lang w:val="en" w:eastAsia="en-IN"/>
        </w:rPr>
        <w:t>\"" combined</w:t>
      </w:r>
    </w:p>
    <w:p w14:paraId="6B2A9192" w14:textId="78CE76FD" w:rsidR="007A55DB" w:rsidRPr="00653DC1" w:rsidRDefault="00653DC1" w:rsidP="00653DC1">
      <w:pPr>
        <w:ind w:firstLine="560"/>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logformat</w:t>
      </w:r>
      <w:proofErr w:type="spellEnd"/>
      <w:r w:rsidRPr="00653DC1">
        <w:rPr>
          <w:rFonts w:ascii="Times New Roman" w:hAnsi="Times New Roman" w:cs="Times New Roman"/>
          <w:bCs/>
          <w:sz w:val="20"/>
          <w:szCs w:val="20"/>
          <w:lang w:val="en" w:eastAsia="en-IN"/>
        </w:rPr>
        <w:t xml:space="preserve"> "%h %l %u %t \"%r\" %&gt;s %b" common</w:t>
      </w:r>
    </w:p>
    <w:p w14:paraId="5B1F7B5C" w14:textId="23B7B861"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lastRenderedPageBreak/>
        <w:t>&lt;</w:t>
      </w:r>
      <w:proofErr w:type="spellStart"/>
      <w:r w:rsidRPr="00653DC1">
        <w:rPr>
          <w:rFonts w:ascii="Times New Roman" w:hAnsi="Times New Roman" w:cs="Times New Roman"/>
          <w:bCs/>
          <w:sz w:val="20"/>
          <w:szCs w:val="20"/>
          <w:lang w:val="en" w:eastAsia="en-IN"/>
        </w:rPr>
        <w:t>ifmodule</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logio_module</w:t>
      </w:r>
      <w:proofErr w:type="spellEnd"/>
      <w:r w:rsidRPr="00653DC1">
        <w:rPr>
          <w:rFonts w:ascii="Times New Roman" w:hAnsi="Times New Roman" w:cs="Times New Roman"/>
          <w:bCs/>
          <w:sz w:val="20"/>
          <w:szCs w:val="20"/>
          <w:lang w:val="en" w:eastAsia="en-IN"/>
        </w:rPr>
        <w:t>&gt;</w:t>
      </w:r>
    </w:p>
    <w:p w14:paraId="61CC52DC" w14:textId="5A292D70"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you need to enable </w:t>
      </w:r>
      <w:proofErr w:type="spellStart"/>
      <w:r w:rsidRPr="00653DC1">
        <w:rPr>
          <w:rFonts w:ascii="Times New Roman" w:hAnsi="Times New Roman" w:cs="Times New Roman"/>
          <w:bCs/>
          <w:sz w:val="20"/>
          <w:szCs w:val="20"/>
          <w:lang w:val="en" w:eastAsia="en-IN"/>
        </w:rPr>
        <w:t>mod_logio.c</w:t>
      </w:r>
      <w:proofErr w:type="spellEnd"/>
      <w:r w:rsidRPr="00653DC1">
        <w:rPr>
          <w:rFonts w:ascii="Times New Roman" w:hAnsi="Times New Roman" w:cs="Times New Roman"/>
          <w:bCs/>
          <w:sz w:val="20"/>
          <w:szCs w:val="20"/>
          <w:lang w:val="en" w:eastAsia="en-IN"/>
        </w:rPr>
        <w:t xml:space="preserve"> to use %</w:t>
      </w:r>
      <w:proofErr w:type="spellStart"/>
      <w:r w:rsidRPr="00653DC1">
        <w:rPr>
          <w:rFonts w:ascii="Times New Roman" w:hAnsi="Times New Roman" w:cs="Times New Roman"/>
          <w:bCs/>
          <w:sz w:val="20"/>
          <w:szCs w:val="20"/>
          <w:lang w:val="en" w:eastAsia="en-IN"/>
        </w:rPr>
        <w:t>i</w:t>
      </w:r>
      <w:proofErr w:type="spellEnd"/>
      <w:r w:rsidRPr="00653DC1">
        <w:rPr>
          <w:rFonts w:ascii="Times New Roman" w:hAnsi="Times New Roman" w:cs="Times New Roman"/>
          <w:bCs/>
          <w:sz w:val="20"/>
          <w:szCs w:val="20"/>
          <w:lang w:val="en" w:eastAsia="en-IN"/>
        </w:rPr>
        <w:t xml:space="preserve"> and %o</w:t>
      </w:r>
    </w:p>
    <w:p w14:paraId="7693A4F9" w14:textId="78C11779" w:rsidR="007A55DB" w:rsidRPr="00653DC1" w:rsidRDefault="00653DC1" w:rsidP="00653DC1">
      <w:pPr>
        <w:ind w:firstLine="560"/>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logformat</w:t>
      </w:r>
      <w:proofErr w:type="spellEnd"/>
      <w:r w:rsidRPr="00653DC1">
        <w:rPr>
          <w:rFonts w:ascii="Times New Roman" w:hAnsi="Times New Roman" w:cs="Times New Roman"/>
          <w:bCs/>
          <w:sz w:val="20"/>
          <w:szCs w:val="20"/>
          <w:lang w:val="en" w:eastAsia="en-IN"/>
        </w:rPr>
        <w:t xml:space="preserve"> "%h %l %u %t \"%r\" %&gt;s %b \"%{</w:t>
      </w:r>
      <w:proofErr w:type="spellStart"/>
      <w:r w:rsidRPr="00653DC1">
        <w:rPr>
          <w:rFonts w:ascii="Times New Roman" w:hAnsi="Times New Roman" w:cs="Times New Roman"/>
          <w:bCs/>
          <w:sz w:val="20"/>
          <w:szCs w:val="20"/>
          <w:lang w:val="en" w:eastAsia="en-IN"/>
        </w:rPr>
        <w:t>referer</w:t>
      </w:r>
      <w:proofErr w:type="spellEnd"/>
      <w:r w:rsidRPr="00653DC1">
        <w:rPr>
          <w:rFonts w:ascii="Times New Roman" w:hAnsi="Times New Roman" w:cs="Times New Roman"/>
          <w:bCs/>
          <w:sz w:val="20"/>
          <w:szCs w:val="20"/>
          <w:lang w:val="en" w:eastAsia="en-IN"/>
        </w:rPr>
        <w:t>}</w:t>
      </w:r>
      <w:proofErr w:type="spellStart"/>
      <w:r w:rsidRPr="00653DC1">
        <w:rPr>
          <w:rFonts w:ascii="Times New Roman" w:hAnsi="Times New Roman" w:cs="Times New Roman"/>
          <w:bCs/>
          <w:sz w:val="20"/>
          <w:szCs w:val="20"/>
          <w:lang w:val="en" w:eastAsia="en-IN"/>
        </w:rPr>
        <w:t>i</w:t>
      </w:r>
      <w:proofErr w:type="spellEnd"/>
      <w:r w:rsidRPr="00653DC1">
        <w:rPr>
          <w:rFonts w:ascii="Times New Roman" w:hAnsi="Times New Roman" w:cs="Times New Roman"/>
          <w:bCs/>
          <w:sz w:val="20"/>
          <w:szCs w:val="20"/>
          <w:lang w:val="en" w:eastAsia="en-IN"/>
        </w:rPr>
        <w:t>\" \"%{user-</w:t>
      </w:r>
      <w:proofErr w:type="gramStart"/>
      <w:r w:rsidRPr="00653DC1">
        <w:rPr>
          <w:rFonts w:ascii="Times New Roman" w:hAnsi="Times New Roman" w:cs="Times New Roman"/>
          <w:bCs/>
          <w:sz w:val="20"/>
          <w:szCs w:val="20"/>
          <w:lang w:val="en" w:eastAsia="en-IN"/>
        </w:rPr>
        <w:t>agent}</w:t>
      </w:r>
      <w:proofErr w:type="spellStart"/>
      <w:r w:rsidRPr="00653DC1">
        <w:rPr>
          <w:rFonts w:ascii="Times New Roman" w:hAnsi="Times New Roman" w:cs="Times New Roman"/>
          <w:bCs/>
          <w:sz w:val="20"/>
          <w:szCs w:val="20"/>
          <w:lang w:val="en" w:eastAsia="en-IN"/>
        </w:rPr>
        <w:t>i</w:t>
      </w:r>
      <w:proofErr w:type="spellEnd"/>
      <w:proofErr w:type="gramEnd"/>
      <w:r w:rsidRPr="00653DC1">
        <w:rPr>
          <w:rFonts w:ascii="Times New Roman" w:hAnsi="Times New Roman" w:cs="Times New Roman"/>
          <w:bCs/>
          <w:sz w:val="20"/>
          <w:szCs w:val="20"/>
          <w:lang w:val="en" w:eastAsia="en-IN"/>
        </w:rPr>
        <w:t>\" %</w:t>
      </w:r>
      <w:proofErr w:type="spellStart"/>
      <w:r w:rsidRPr="00653DC1">
        <w:rPr>
          <w:rFonts w:ascii="Times New Roman" w:hAnsi="Times New Roman" w:cs="Times New Roman"/>
          <w:bCs/>
          <w:sz w:val="20"/>
          <w:szCs w:val="20"/>
          <w:lang w:val="en" w:eastAsia="en-IN"/>
        </w:rPr>
        <w:t>i</w:t>
      </w:r>
      <w:proofErr w:type="spellEnd"/>
      <w:r w:rsidRPr="00653DC1">
        <w:rPr>
          <w:rFonts w:ascii="Times New Roman" w:hAnsi="Times New Roman" w:cs="Times New Roman"/>
          <w:bCs/>
          <w:sz w:val="20"/>
          <w:szCs w:val="20"/>
          <w:lang w:val="en" w:eastAsia="en-IN"/>
        </w:rPr>
        <w:t xml:space="preserve"> %o" </w:t>
      </w:r>
      <w:proofErr w:type="spellStart"/>
      <w:r w:rsidRPr="00653DC1">
        <w:rPr>
          <w:rFonts w:ascii="Times New Roman" w:hAnsi="Times New Roman" w:cs="Times New Roman"/>
          <w:bCs/>
          <w:sz w:val="20"/>
          <w:szCs w:val="20"/>
          <w:lang w:val="en" w:eastAsia="en-IN"/>
        </w:rPr>
        <w:t>combinedio</w:t>
      </w:r>
      <w:proofErr w:type="spellEnd"/>
    </w:p>
    <w:p w14:paraId="192CE99B" w14:textId="22AE6B7A"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w:t>
      </w:r>
      <w:proofErr w:type="spellStart"/>
      <w:r w:rsidRPr="00653DC1">
        <w:rPr>
          <w:rFonts w:ascii="Times New Roman" w:hAnsi="Times New Roman" w:cs="Times New Roman"/>
          <w:bCs/>
          <w:sz w:val="20"/>
          <w:szCs w:val="20"/>
          <w:lang w:val="en" w:eastAsia="en-IN"/>
        </w:rPr>
        <w:t>ifmodule</w:t>
      </w:r>
      <w:proofErr w:type="spellEnd"/>
      <w:r w:rsidRPr="00653DC1">
        <w:rPr>
          <w:rFonts w:ascii="Times New Roman" w:hAnsi="Times New Roman" w:cs="Times New Roman"/>
          <w:bCs/>
          <w:sz w:val="20"/>
          <w:szCs w:val="20"/>
          <w:lang w:val="en" w:eastAsia="en-IN"/>
        </w:rPr>
        <w:t>&gt;</w:t>
      </w:r>
    </w:p>
    <w:p w14:paraId="6B0AB09A" w14:textId="185DFE2A"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14260739" w14:textId="68EC58BD"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the</w:t>
      </w:r>
      <w:proofErr w:type="gramEnd"/>
      <w:r w:rsidRPr="00653DC1">
        <w:rPr>
          <w:rFonts w:ascii="Times New Roman" w:hAnsi="Times New Roman" w:cs="Times New Roman"/>
          <w:bCs/>
          <w:sz w:val="20"/>
          <w:szCs w:val="20"/>
          <w:lang w:val="en" w:eastAsia="en-IN"/>
        </w:rPr>
        <w:t xml:space="preserve"> location and format of the access logfile (common logfile format).</w:t>
      </w:r>
    </w:p>
    <w:p w14:paraId="11EFD22D" w14:textId="4E152F70"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if</w:t>
      </w:r>
      <w:proofErr w:type="gramEnd"/>
      <w:r w:rsidRPr="00653DC1">
        <w:rPr>
          <w:rFonts w:ascii="Times New Roman" w:hAnsi="Times New Roman" w:cs="Times New Roman"/>
          <w:bCs/>
          <w:sz w:val="20"/>
          <w:szCs w:val="20"/>
          <w:lang w:val="en" w:eastAsia="en-IN"/>
        </w:rPr>
        <w:t xml:space="preserve"> you do not define any access logfiles within a &lt;</w:t>
      </w:r>
      <w:proofErr w:type="spellStart"/>
      <w:r w:rsidRPr="00653DC1">
        <w:rPr>
          <w:rFonts w:ascii="Times New Roman" w:hAnsi="Times New Roman" w:cs="Times New Roman"/>
          <w:bCs/>
          <w:sz w:val="20"/>
          <w:szCs w:val="20"/>
          <w:lang w:val="en" w:eastAsia="en-IN"/>
        </w:rPr>
        <w:t>virtualhost</w:t>
      </w:r>
      <w:proofErr w:type="spellEnd"/>
      <w:r w:rsidRPr="00653DC1">
        <w:rPr>
          <w:rFonts w:ascii="Times New Roman" w:hAnsi="Times New Roman" w:cs="Times New Roman"/>
          <w:bCs/>
          <w:sz w:val="20"/>
          <w:szCs w:val="20"/>
          <w:lang w:val="en" w:eastAsia="en-IN"/>
        </w:rPr>
        <w:t>&gt;</w:t>
      </w:r>
    </w:p>
    <w:p w14:paraId="385ED23A" w14:textId="1DC9C14B"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container, they will be logged here.  contrariwise, if you *do*</w:t>
      </w:r>
    </w:p>
    <w:p w14:paraId="28B3D8A8" w14:textId="60091969"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define per-&lt;</w:t>
      </w:r>
      <w:proofErr w:type="spellStart"/>
      <w:r w:rsidRPr="00653DC1">
        <w:rPr>
          <w:rFonts w:ascii="Times New Roman" w:hAnsi="Times New Roman" w:cs="Times New Roman"/>
          <w:bCs/>
          <w:sz w:val="20"/>
          <w:szCs w:val="20"/>
          <w:lang w:val="en" w:eastAsia="en-IN"/>
        </w:rPr>
        <w:t>virtualhost</w:t>
      </w:r>
      <w:proofErr w:type="spellEnd"/>
      <w:r w:rsidRPr="00653DC1">
        <w:rPr>
          <w:rFonts w:ascii="Times New Roman" w:hAnsi="Times New Roman" w:cs="Times New Roman"/>
          <w:bCs/>
          <w:sz w:val="20"/>
          <w:szCs w:val="20"/>
          <w:lang w:val="en" w:eastAsia="en-IN"/>
        </w:rPr>
        <w:t>&gt; access logfiles, transactions will be</w:t>
      </w:r>
    </w:p>
    <w:p w14:paraId="168B79DA" w14:textId="5820AFB4"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logged therein and *not* in this file.</w:t>
      </w:r>
    </w:p>
    <w:p w14:paraId="7FCE6B58" w14:textId="79016F11"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2CF9164A" w14:textId="470EE7D8"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#customlog "logs/</w:t>
      </w:r>
      <w:proofErr w:type="spellStart"/>
      <w:r w:rsidRPr="00653DC1">
        <w:rPr>
          <w:rFonts w:ascii="Times New Roman" w:hAnsi="Times New Roman" w:cs="Times New Roman"/>
          <w:bCs/>
          <w:sz w:val="20"/>
          <w:szCs w:val="20"/>
          <w:lang w:val="en" w:eastAsia="en-IN"/>
        </w:rPr>
        <w:t>access_log</w:t>
      </w:r>
      <w:proofErr w:type="spellEnd"/>
      <w:r w:rsidRPr="00653DC1">
        <w:rPr>
          <w:rFonts w:ascii="Times New Roman" w:hAnsi="Times New Roman" w:cs="Times New Roman"/>
          <w:bCs/>
          <w:sz w:val="20"/>
          <w:szCs w:val="20"/>
          <w:lang w:val="en" w:eastAsia="en-IN"/>
        </w:rPr>
        <w:t>" common</w:t>
      </w:r>
    </w:p>
    <w:p w14:paraId="6AD8F085" w14:textId="21E12F4C"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1F8FFDC7" w14:textId="56E04AAE"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if</w:t>
      </w:r>
      <w:proofErr w:type="gramEnd"/>
      <w:r w:rsidRPr="00653DC1">
        <w:rPr>
          <w:rFonts w:ascii="Times New Roman" w:hAnsi="Times New Roman" w:cs="Times New Roman"/>
          <w:bCs/>
          <w:sz w:val="20"/>
          <w:szCs w:val="20"/>
          <w:lang w:val="en" w:eastAsia="en-IN"/>
        </w:rPr>
        <w:t xml:space="preserve"> you prefer a logfile with access, agent, and </w:t>
      </w:r>
      <w:proofErr w:type="spellStart"/>
      <w:r w:rsidRPr="00653DC1">
        <w:rPr>
          <w:rFonts w:ascii="Times New Roman" w:hAnsi="Times New Roman" w:cs="Times New Roman"/>
          <w:bCs/>
          <w:sz w:val="20"/>
          <w:szCs w:val="20"/>
          <w:lang w:val="en" w:eastAsia="en-IN"/>
        </w:rPr>
        <w:t>referer</w:t>
      </w:r>
      <w:proofErr w:type="spellEnd"/>
      <w:r w:rsidRPr="00653DC1">
        <w:rPr>
          <w:rFonts w:ascii="Times New Roman" w:hAnsi="Times New Roman" w:cs="Times New Roman"/>
          <w:bCs/>
          <w:sz w:val="20"/>
          <w:szCs w:val="20"/>
          <w:lang w:val="en" w:eastAsia="en-IN"/>
        </w:rPr>
        <w:t xml:space="preserve"> information</w:t>
      </w:r>
    </w:p>
    <w:p w14:paraId="72077EA7" w14:textId="759DC768"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(combined logfile format) you can use the following directive.</w:t>
      </w:r>
    </w:p>
    <w:p w14:paraId="2492B1D3" w14:textId="40F7C496"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2ABCA786" w14:textId="7C3D863B" w:rsidR="007A55DB" w:rsidRPr="00653DC1" w:rsidRDefault="00653DC1" w:rsidP="00653DC1">
      <w:pPr>
        <w:ind w:firstLine="560"/>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customlog</w:t>
      </w:r>
      <w:proofErr w:type="spellEnd"/>
      <w:r w:rsidRPr="00653DC1">
        <w:rPr>
          <w:rFonts w:ascii="Times New Roman" w:hAnsi="Times New Roman" w:cs="Times New Roman"/>
          <w:bCs/>
          <w:sz w:val="20"/>
          <w:szCs w:val="20"/>
          <w:lang w:val="en" w:eastAsia="en-IN"/>
        </w:rPr>
        <w:t xml:space="preserve"> "logs/</w:t>
      </w:r>
      <w:proofErr w:type="spellStart"/>
      <w:r w:rsidRPr="00653DC1">
        <w:rPr>
          <w:rFonts w:ascii="Times New Roman" w:hAnsi="Times New Roman" w:cs="Times New Roman"/>
          <w:bCs/>
          <w:sz w:val="20"/>
          <w:szCs w:val="20"/>
          <w:lang w:val="en" w:eastAsia="en-IN"/>
        </w:rPr>
        <w:t>access_log</w:t>
      </w:r>
      <w:proofErr w:type="spellEnd"/>
      <w:r w:rsidRPr="00653DC1">
        <w:rPr>
          <w:rFonts w:ascii="Times New Roman" w:hAnsi="Times New Roman" w:cs="Times New Roman"/>
          <w:bCs/>
          <w:sz w:val="20"/>
          <w:szCs w:val="20"/>
          <w:lang w:val="en" w:eastAsia="en-IN"/>
        </w:rPr>
        <w:t>" combined</w:t>
      </w:r>
    </w:p>
    <w:p w14:paraId="2273782E" w14:textId="59F004C8"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w:t>
      </w:r>
      <w:proofErr w:type="spellStart"/>
      <w:r w:rsidRPr="00653DC1">
        <w:rPr>
          <w:rFonts w:ascii="Times New Roman" w:hAnsi="Times New Roman" w:cs="Times New Roman"/>
          <w:bCs/>
          <w:sz w:val="20"/>
          <w:szCs w:val="20"/>
          <w:lang w:val="en" w:eastAsia="en-IN"/>
        </w:rPr>
        <w:t>ifmodule</w:t>
      </w:r>
      <w:proofErr w:type="spellEnd"/>
      <w:r w:rsidRPr="00653DC1">
        <w:rPr>
          <w:rFonts w:ascii="Times New Roman" w:hAnsi="Times New Roman" w:cs="Times New Roman"/>
          <w:bCs/>
          <w:sz w:val="20"/>
          <w:szCs w:val="20"/>
          <w:lang w:val="en" w:eastAsia="en-IN"/>
        </w:rPr>
        <w:t>&gt;</w:t>
      </w:r>
    </w:p>
    <w:p w14:paraId="42D62E8A" w14:textId="240D079C"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w:t>
      </w:r>
      <w:proofErr w:type="spellStart"/>
      <w:r w:rsidRPr="00653DC1">
        <w:rPr>
          <w:rFonts w:ascii="Times New Roman" w:hAnsi="Times New Roman" w:cs="Times New Roman"/>
          <w:bCs/>
          <w:sz w:val="20"/>
          <w:szCs w:val="20"/>
          <w:lang w:val="en" w:eastAsia="en-IN"/>
        </w:rPr>
        <w:t>ifmodule</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alias_module</w:t>
      </w:r>
      <w:proofErr w:type="spellEnd"/>
      <w:r w:rsidRPr="00653DC1">
        <w:rPr>
          <w:rFonts w:ascii="Times New Roman" w:hAnsi="Times New Roman" w:cs="Times New Roman"/>
          <w:bCs/>
          <w:sz w:val="20"/>
          <w:szCs w:val="20"/>
          <w:lang w:val="en" w:eastAsia="en-IN"/>
        </w:rPr>
        <w:t>&gt;</w:t>
      </w:r>
    </w:p>
    <w:p w14:paraId="2DC435F5" w14:textId="5F537A2C"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redirect: allows you to tell clients about documents that used to</w:t>
      </w:r>
    </w:p>
    <w:p w14:paraId="5B56B8F7" w14:textId="2082C3D3"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exist</w:t>
      </w:r>
      <w:proofErr w:type="gramEnd"/>
      <w:r w:rsidRPr="00653DC1">
        <w:rPr>
          <w:rFonts w:ascii="Times New Roman" w:hAnsi="Times New Roman" w:cs="Times New Roman"/>
          <w:bCs/>
          <w:sz w:val="20"/>
          <w:szCs w:val="20"/>
          <w:lang w:val="en" w:eastAsia="en-IN"/>
        </w:rPr>
        <w:t xml:space="preserve"> in your server's namespace, but do not anymore. the client</w:t>
      </w:r>
    </w:p>
    <w:p w14:paraId="2902C814" w14:textId="539F4753"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will make a new request for the document at its new location.</w:t>
      </w:r>
    </w:p>
    <w:p w14:paraId="6AC273C4" w14:textId="2080148B"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example:</w:t>
      </w:r>
    </w:p>
    <w:p w14:paraId="40E01180" w14:textId="6CA0E6B8"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redirect</w:t>
      </w:r>
      <w:proofErr w:type="gramEnd"/>
      <w:r w:rsidRPr="00653DC1">
        <w:rPr>
          <w:rFonts w:ascii="Times New Roman" w:hAnsi="Times New Roman" w:cs="Times New Roman"/>
          <w:bCs/>
          <w:sz w:val="20"/>
          <w:szCs w:val="20"/>
          <w:lang w:val="en" w:eastAsia="en-IN"/>
        </w:rPr>
        <w:t xml:space="preserve"> permanent /foo http://www.example.com/bar</w:t>
      </w:r>
    </w:p>
    <w:p w14:paraId="6F0C3988" w14:textId="73C012F5"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43081509" w14:textId="2AA4336C"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alias: maps web paths into filesystem paths and is used to</w:t>
      </w:r>
    </w:p>
    <w:p w14:paraId="281BD336" w14:textId="785577CB"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access content that does not live under the </w:t>
      </w:r>
      <w:proofErr w:type="spellStart"/>
      <w:r w:rsidRPr="00653DC1">
        <w:rPr>
          <w:rFonts w:ascii="Times New Roman" w:hAnsi="Times New Roman" w:cs="Times New Roman"/>
          <w:bCs/>
          <w:sz w:val="20"/>
          <w:szCs w:val="20"/>
          <w:lang w:val="en" w:eastAsia="en-IN"/>
        </w:rPr>
        <w:t>documentroot</w:t>
      </w:r>
      <w:proofErr w:type="spellEnd"/>
      <w:r w:rsidRPr="00653DC1">
        <w:rPr>
          <w:rFonts w:ascii="Times New Roman" w:hAnsi="Times New Roman" w:cs="Times New Roman"/>
          <w:bCs/>
          <w:sz w:val="20"/>
          <w:szCs w:val="20"/>
          <w:lang w:val="en" w:eastAsia="en-IN"/>
        </w:rPr>
        <w:t>.</w:t>
      </w:r>
    </w:p>
    <w:p w14:paraId="4E828965" w14:textId="01E1A47B"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example:</w:t>
      </w:r>
    </w:p>
    <w:p w14:paraId="00DDCC2D" w14:textId="486FAE5E"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alias /</w:t>
      </w:r>
      <w:proofErr w:type="spellStart"/>
      <w:r w:rsidRPr="00653DC1">
        <w:rPr>
          <w:rFonts w:ascii="Times New Roman" w:hAnsi="Times New Roman" w:cs="Times New Roman"/>
          <w:bCs/>
          <w:sz w:val="20"/>
          <w:szCs w:val="20"/>
          <w:lang w:val="en" w:eastAsia="en-IN"/>
        </w:rPr>
        <w:t>webpath</w:t>
      </w:r>
      <w:proofErr w:type="spellEnd"/>
      <w:r w:rsidRPr="00653DC1">
        <w:rPr>
          <w:rFonts w:ascii="Times New Roman" w:hAnsi="Times New Roman" w:cs="Times New Roman"/>
          <w:bCs/>
          <w:sz w:val="20"/>
          <w:szCs w:val="20"/>
          <w:lang w:val="en" w:eastAsia="en-IN"/>
        </w:rPr>
        <w:t xml:space="preserve"> /full/filesystem/path</w:t>
      </w:r>
    </w:p>
    <w:p w14:paraId="57EE7DB6" w14:textId="7F812204"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7359A521" w14:textId="1802EA71"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lastRenderedPageBreak/>
        <w:t xml:space="preserve"># </w:t>
      </w:r>
      <w:proofErr w:type="gramStart"/>
      <w:r w:rsidRPr="00653DC1">
        <w:rPr>
          <w:rFonts w:ascii="Times New Roman" w:hAnsi="Times New Roman" w:cs="Times New Roman"/>
          <w:bCs/>
          <w:sz w:val="20"/>
          <w:szCs w:val="20"/>
          <w:lang w:val="en" w:eastAsia="en-IN"/>
        </w:rPr>
        <w:t>if</w:t>
      </w:r>
      <w:proofErr w:type="gramEnd"/>
      <w:r w:rsidRPr="00653DC1">
        <w:rPr>
          <w:rFonts w:ascii="Times New Roman" w:hAnsi="Times New Roman" w:cs="Times New Roman"/>
          <w:bCs/>
          <w:sz w:val="20"/>
          <w:szCs w:val="20"/>
          <w:lang w:val="en" w:eastAsia="en-IN"/>
        </w:rPr>
        <w:t xml:space="preserve"> you include a trailing / on /</w:t>
      </w:r>
      <w:proofErr w:type="spellStart"/>
      <w:r w:rsidRPr="00653DC1">
        <w:rPr>
          <w:rFonts w:ascii="Times New Roman" w:hAnsi="Times New Roman" w:cs="Times New Roman"/>
          <w:bCs/>
          <w:sz w:val="20"/>
          <w:szCs w:val="20"/>
          <w:lang w:val="en" w:eastAsia="en-IN"/>
        </w:rPr>
        <w:t>webpath</w:t>
      </w:r>
      <w:proofErr w:type="spellEnd"/>
      <w:r w:rsidRPr="00653DC1">
        <w:rPr>
          <w:rFonts w:ascii="Times New Roman" w:hAnsi="Times New Roman" w:cs="Times New Roman"/>
          <w:bCs/>
          <w:sz w:val="20"/>
          <w:szCs w:val="20"/>
          <w:lang w:val="en" w:eastAsia="en-IN"/>
        </w:rPr>
        <w:t xml:space="preserve"> then the server will</w:t>
      </w:r>
    </w:p>
    <w:p w14:paraId="5120CB83" w14:textId="42E8B59C"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require</w:t>
      </w:r>
      <w:proofErr w:type="gramEnd"/>
      <w:r w:rsidRPr="00653DC1">
        <w:rPr>
          <w:rFonts w:ascii="Times New Roman" w:hAnsi="Times New Roman" w:cs="Times New Roman"/>
          <w:bCs/>
          <w:sz w:val="20"/>
          <w:szCs w:val="20"/>
          <w:lang w:val="en" w:eastAsia="en-IN"/>
        </w:rPr>
        <w:t xml:space="preserve"> it to be present in the </w:t>
      </w:r>
      <w:proofErr w:type="spellStart"/>
      <w:r w:rsidRPr="00653DC1">
        <w:rPr>
          <w:rFonts w:ascii="Times New Roman" w:hAnsi="Times New Roman" w:cs="Times New Roman"/>
          <w:bCs/>
          <w:sz w:val="20"/>
          <w:szCs w:val="20"/>
          <w:lang w:val="en" w:eastAsia="en-IN"/>
        </w:rPr>
        <w:t>url</w:t>
      </w:r>
      <w:proofErr w:type="spellEnd"/>
      <w:r w:rsidRPr="00653DC1">
        <w:rPr>
          <w:rFonts w:ascii="Times New Roman" w:hAnsi="Times New Roman" w:cs="Times New Roman"/>
          <w:bCs/>
          <w:sz w:val="20"/>
          <w:szCs w:val="20"/>
          <w:lang w:val="en" w:eastAsia="en-IN"/>
        </w:rPr>
        <w:t>.  you will also likely</w:t>
      </w:r>
    </w:p>
    <w:p w14:paraId="722C4969" w14:textId="748C033A"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need</w:t>
      </w:r>
      <w:proofErr w:type="gramEnd"/>
      <w:r w:rsidRPr="00653DC1">
        <w:rPr>
          <w:rFonts w:ascii="Times New Roman" w:hAnsi="Times New Roman" w:cs="Times New Roman"/>
          <w:bCs/>
          <w:sz w:val="20"/>
          <w:szCs w:val="20"/>
          <w:lang w:val="en" w:eastAsia="en-IN"/>
        </w:rPr>
        <w:t xml:space="preserve"> to provide a &lt;directory&gt; section to allow access to</w:t>
      </w:r>
    </w:p>
    <w:p w14:paraId="280945C5" w14:textId="3A64B4F1"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the</w:t>
      </w:r>
      <w:proofErr w:type="gramEnd"/>
      <w:r w:rsidRPr="00653DC1">
        <w:rPr>
          <w:rFonts w:ascii="Times New Roman" w:hAnsi="Times New Roman" w:cs="Times New Roman"/>
          <w:bCs/>
          <w:sz w:val="20"/>
          <w:szCs w:val="20"/>
          <w:lang w:val="en" w:eastAsia="en-IN"/>
        </w:rPr>
        <w:t xml:space="preserve"> filesystem path.</w:t>
      </w:r>
    </w:p>
    <w:p w14:paraId="06C65D87" w14:textId="447E588B"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02FEB80C" w14:textId="3E17A1EA"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scriptalias</w:t>
      </w:r>
      <w:proofErr w:type="spellEnd"/>
      <w:r w:rsidRPr="00653DC1">
        <w:rPr>
          <w:rFonts w:ascii="Times New Roman" w:hAnsi="Times New Roman" w:cs="Times New Roman"/>
          <w:bCs/>
          <w:sz w:val="20"/>
          <w:szCs w:val="20"/>
          <w:lang w:val="en" w:eastAsia="en-IN"/>
        </w:rPr>
        <w:t>: this controls which directories contain server scripts.</w:t>
      </w:r>
    </w:p>
    <w:p w14:paraId="00E75A16" w14:textId="2BAB6A8C"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scriptaliases</w:t>
      </w:r>
      <w:proofErr w:type="spellEnd"/>
      <w:r w:rsidRPr="00653DC1">
        <w:rPr>
          <w:rFonts w:ascii="Times New Roman" w:hAnsi="Times New Roman" w:cs="Times New Roman"/>
          <w:bCs/>
          <w:sz w:val="20"/>
          <w:szCs w:val="20"/>
          <w:lang w:val="en" w:eastAsia="en-IN"/>
        </w:rPr>
        <w:t xml:space="preserve"> are essentially the same as aliases, except that</w:t>
      </w:r>
    </w:p>
    <w:p w14:paraId="4677BA89" w14:textId="6A233CD9"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documents in the target directory are treated as applications and</w:t>
      </w:r>
    </w:p>
    <w:p w14:paraId="7A3C019C" w14:textId="64E22F51"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run</w:t>
      </w:r>
      <w:proofErr w:type="gramEnd"/>
      <w:r w:rsidRPr="00653DC1">
        <w:rPr>
          <w:rFonts w:ascii="Times New Roman" w:hAnsi="Times New Roman" w:cs="Times New Roman"/>
          <w:bCs/>
          <w:sz w:val="20"/>
          <w:szCs w:val="20"/>
          <w:lang w:val="en" w:eastAsia="en-IN"/>
        </w:rPr>
        <w:t xml:space="preserve"> by the server when requested rather than as documents sent to the</w:t>
      </w:r>
    </w:p>
    <w:p w14:paraId="6B16C7B0" w14:textId="543E1223"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client.  the same rules about trailing "/" apply to </w:t>
      </w:r>
      <w:proofErr w:type="spellStart"/>
      <w:r w:rsidRPr="00653DC1">
        <w:rPr>
          <w:rFonts w:ascii="Times New Roman" w:hAnsi="Times New Roman" w:cs="Times New Roman"/>
          <w:bCs/>
          <w:sz w:val="20"/>
          <w:szCs w:val="20"/>
          <w:lang w:val="en" w:eastAsia="en-IN"/>
        </w:rPr>
        <w:t>scriptalias</w:t>
      </w:r>
      <w:proofErr w:type="spellEnd"/>
    </w:p>
    <w:p w14:paraId="63F79B41" w14:textId="6C4AAF24"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directives as to alias.</w:t>
      </w:r>
    </w:p>
    <w:p w14:paraId="2D0BF13E" w14:textId="082DDD89"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3E32AF31" w14:textId="62988225" w:rsidR="007A55DB" w:rsidRPr="00653DC1" w:rsidRDefault="00653DC1" w:rsidP="00653DC1">
      <w:pPr>
        <w:ind w:firstLine="560"/>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scriptalias</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cgi</w:t>
      </w:r>
      <w:proofErr w:type="spellEnd"/>
      <w:r w:rsidRPr="00653DC1">
        <w:rPr>
          <w:rFonts w:ascii="Times New Roman" w:hAnsi="Times New Roman" w:cs="Times New Roman"/>
          <w:bCs/>
          <w:sz w:val="20"/>
          <w:szCs w:val="20"/>
          <w:lang w:val="en" w:eastAsia="en-IN"/>
        </w:rPr>
        <w:t>-bin/ "/var/www/</w:t>
      </w:r>
      <w:proofErr w:type="spellStart"/>
      <w:r w:rsidRPr="00653DC1">
        <w:rPr>
          <w:rFonts w:ascii="Times New Roman" w:hAnsi="Times New Roman" w:cs="Times New Roman"/>
          <w:bCs/>
          <w:sz w:val="20"/>
          <w:szCs w:val="20"/>
          <w:lang w:val="en" w:eastAsia="en-IN"/>
        </w:rPr>
        <w:t>cgi</w:t>
      </w:r>
      <w:proofErr w:type="spellEnd"/>
      <w:r w:rsidRPr="00653DC1">
        <w:rPr>
          <w:rFonts w:ascii="Times New Roman" w:hAnsi="Times New Roman" w:cs="Times New Roman"/>
          <w:bCs/>
          <w:sz w:val="20"/>
          <w:szCs w:val="20"/>
          <w:lang w:val="en" w:eastAsia="en-IN"/>
        </w:rPr>
        <w:t>-bin/"</w:t>
      </w:r>
    </w:p>
    <w:p w14:paraId="3977B235" w14:textId="600B0923"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w:t>
      </w:r>
      <w:proofErr w:type="spellStart"/>
      <w:r w:rsidRPr="00653DC1">
        <w:rPr>
          <w:rFonts w:ascii="Times New Roman" w:hAnsi="Times New Roman" w:cs="Times New Roman"/>
          <w:bCs/>
          <w:sz w:val="20"/>
          <w:szCs w:val="20"/>
          <w:lang w:val="en" w:eastAsia="en-IN"/>
        </w:rPr>
        <w:t>ifmodule</w:t>
      </w:r>
      <w:proofErr w:type="spellEnd"/>
      <w:r w:rsidRPr="00653DC1">
        <w:rPr>
          <w:rFonts w:ascii="Times New Roman" w:hAnsi="Times New Roman" w:cs="Times New Roman"/>
          <w:bCs/>
          <w:sz w:val="20"/>
          <w:szCs w:val="20"/>
          <w:lang w:val="en" w:eastAsia="en-IN"/>
        </w:rPr>
        <w:t>&gt;</w:t>
      </w:r>
    </w:p>
    <w:p w14:paraId="3FFC7911" w14:textId="6ABB46E5"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53BD4489" w14:textId="4935CC71"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"/var/www/</w:t>
      </w:r>
      <w:proofErr w:type="spellStart"/>
      <w:r w:rsidRPr="00653DC1">
        <w:rPr>
          <w:rFonts w:ascii="Times New Roman" w:hAnsi="Times New Roman" w:cs="Times New Roman"/>
          <w:bCs/>
          <w:sz w:val="20"/>
          <w:szCs w:val="20"/>
          <w:lang w:val="en" w:eastAsia="en-IN"/>
        </w:rPr>
        <w:t>cgi</w:t>
      </w:r>
      <w:proofErr w:type="spellEnd"/>
      <w:r w:rsidRPr="00653DC1">
        <w:rPr>
          <w:rFonts w:ascii="Times New Roman" w:hAnsi="Times New Roman" w:cs="Times New Roman"/>
          <w:bCs/>
          <w:sz w:val="20"/>
          <w:szCs w:val="20"/>
          <w:lang w:val="en" w:eastAsia="en-IN"/>
        </w:rPr>
        <w:t xml:space="preserve">-bin" should be changed to whatever your </w:t>
      </w:r>
      <w:proofErr w:type="spellStart"/>
      <w:r w:rsidRPr="00653DC1">
        <w:rPr>
          <w:rFonts w:ascii="Times New Roman" w:hAnsi="Times New Roman" w:cs="Times New Roman"/>
          <w:bCs/>
          <w:sz w:val="20"/>
          <w:szCs w:val="20"/>
          <w:lang w:val="en" w:eastAsia="en-IN"/>
        </w:rPr>
        <w:t>scriptaliased</w:t>
      </w:r>
      <w:proofErr w:type="spellEnd"/>
    </w:p>
    <w:p w14:paraId="1EFB20ED" w14:textId="4A66CF86"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cgi</w:t>
      </w:r>
      <w:proofErr w:type="spellEnd"/>
      <w:r w:rsidRPr="00653DC1">
        <w:rPr>
          <w:rFonts w:ascii="Times New Roman" w:hAnsi="Times New Roman" w:cs="Times New Roman"/>
          <w:bCs/>
          <w:sz w:val="20"/>
          <w:szCs w:val="20"/>
          <w:lang w:val="en" w:eastAsia="en-IN"/>
        </w:rPr>
        <w:t xml:space="preserve"> directory exists, if you have that configured.</w:t>
      </w:r>
    </w:p>
    <w:p w14:paraId="232ADFD1" w14:textId="19A3B7C3"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3ED925D9" w14:textId="3C4BF13A"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&lt;directory "/var/www/</w:t>
      </w:r>
      <w:proofErr w:type="spellStart"/>
      <w:r w:rsidRPr="00653DC1">
        <w:rPr>
          <w:rFonts w:ascii="Times New Roman" w:hAnsi="Times New Roman" w:cs="Times New Roman"/>
          <w:bCs/>
          <w:sz w:val="20"/>
          <w:szCs w:val="20"/>
          <w:lang w:val="en" w:eastAsia="en-IN"/>
        </w:rPr>
        <w:t>cgi</w:t>
      </w:r>
      <w:proofErr w:type="spellEnd"/>
      <w:r w:rsidRPr="00653DC1">
        <w:rPr>
          <w:rFonts w:ascii="Times New Roman" w:hAnsi="Times New Roman" w:cs="Times New Roman"/>
          <w:bCs/>
          <w:sz w:val="20"/>
          <w:szCs w:val="20"/>
          <w:lang w:val="en" w:eastAsia="en-IN"/>
        </w:rPr>
        <w:t>-bin"&gt;</w:t>
      </w:r>
    </w:p>
    <w:p w14:paraId="2B8DD644" w14:textId="0FC5BA2F" w:rsidR="007A55DB" w:rsidRPr="00653DC1" w:rsidRDefault="00653DC1" w:rsidP="00653DC1">
      <w:pPr>
        <w:ind w:firstLine="560"/>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allowoverride</w:t>
      </w:r>
      <w:proofErr w:type="spellEnd"/>
      <w:r w:rsidRPr="00653DC1">
        <w:rPr>
          <w:rFonts w:ascii="Times New Roman" w:hAnsi="Times New Roman" w:cs="Times New Roman"/>
          <w:bCs/>
          <w:sz w:val="20"/>
          <w:szCs w:val="20"/>
          <w:lang w:val="en" w:eastAsia="en-IN"/>
        </w:rPr>
        <w:t xml:space="preserve"> none</w:t>
      </w:r>
    </w:p>
    <w:p w14:paraId="7B61BFC6" w14:textId="2F845067"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options none</w:t>
      </w:r>
    </w:p>
    <w:p w14:paraId="7006FD4C" w14:textId="020D4328"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require all granted</w:t>
      </w:r>
    </w:p>
    <w:p w14:paraId="57303BE0" w14:textId="71B9B9E5"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&lt;/directory&gt;</w:t>
      </w:r>
    </w:p>
    <w:p w14:paraId="7075F689" w14:textId="713AFC8A"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w:t>
      </w:r>
      <w:proofErr w:type="spellStart"/>
      <w:r w:rsidRPr="00653DC1">
        <w:rPr>
          <w:rFonts w:ascii="Times New Roman" w:hAnsi="Times New Roman" w:cs="Times New Roman"/>
          <w:bCs/>
          <w:sz w:val="20"/>
          <w:szCs w:val="20"/>
          <w:lang w:val="en" w:eastAsia="en-IN"/>
        </w:rPr>
        <w:t>ifmodule</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mime_module</w:t>
      </w:r>
      <w:proofErr w:type="spellEnd"/>
      <w:r w:rsidRPr="00653DC1">
        <w:rPr>
          <w:rFonts w:ascii="Times New Roman" w:hAnsi="Times New Roman" w:cs="Times New Roman"/>
          <w:bCs/>
          <w:sz w:val="20"/>
          <w:szCs w:val="20"/>
          <w:lang w:val="en" w:eastAsia="en-IN"/>
        </w:rPr>
        <w:t>&gt;</w:t>
      </w:r>
    </w:p>
    <w:p w14:paraId="787FD0C4" w14:textId="51D610CC"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5A78D7BA" w14:textId="1C4F55F4"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typesconfig</w:t>
      </w:r>
      <w:proofErr w:type="spellEnd"/>
      <w:r w:rsidRPr="00653DC1">
        <w:rPr>
          <w:rFonts w:ascii="Times New Roman" w:hAnsi="Times New Roman" w:cs="Times New Roman"/>
          <w:bCs/>
          <w:sz w:val="20"/>
          <w:szCs w:val="20"/>
          <w:lang w:val="en" w:eastAsia="en-IN"/>
        </w:rPr>
        <w:t xml:space="preserve"> points to the file containing the list of mappings from</w:t>
      </w:r>
    </w:p>
    <w:p w14:paraId="68F8E365" w14:textId="2AA13514"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filename extension to mime-type.</w:t>
      </w:r>
    </w:p>
    <w:p w14:paraId="2F3877F4" w14:textId="057E0607"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245E9273" w14:textId="4EB9F224" w:rsidR="007A55DB" w:rsidRPr="00653DC1" w:rsidRDefault="00653DC1" w:rsidP="00653DC1">
      <w:pPr>
        <w:ind w:firstLine="560"/>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typesconfig</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etc</w:t>
      </w:r>
      <w:proofErr w:type="spellEnd"/>
      <w:r w:rsidRPr="00653DC1">
        <w:rPr>
          <w:rFonts w:ascii="Times New Roman" w:hAnsi="Times New Roman" w:cs="Times New Roman"/>
          <w:bCs/>
          <w:sz w:val="20"/>
          <w:szCs w:val="20"/>
          <w:lang w:val="en" w:eastAsia="en-IN"/>
        </w:rPr>
        <w:t>/</w:t>
      </w:r>
      <w:proofErr w:type="spellStart"/>
      <w:r w:rsidRPr="00653DC1">
        <w:rPr>
          <w:rFonts w:ascii="Times New Roman" w:hAnsi="Times New Roman" w:cs="Times New Roman"/>
          <w:bCs/>
          <w:sz w:val="20"/>
          <w:szCs w:val="20"/>
          <w:lang w:val="en" w:eastAsia="en-IN"/>
        </w:rPr>
        <w:t>mime.types</w:t>
      </w:r>
      <w:proofErr w:type="spellEnd"/>
    </w:p>
    <w:p w14:paraId="5B251234" w14:textId="4E8B2060"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38383938" w14:textId="4A65DFC9"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lastRenderedPageBreak/>
        <w:t xml:space="preserve"># </w:t>
      </w:r>
      <w:proofErr w:type="spellStart"/>
      <w:r w:rsidRPr="00653DC1">
        <w:rPr>
          <w:rFonts w:ascii="Times New Roman" w:hAnsi="Times New Roman" w:cs="Times New Roman"/>
          <w:bCs/>
          <w:sz w:val="20"/>
          <w:szCs w:val="20"/>
          <w:lang w:val="en" w:eastAsia="en-IN"/>
        </w:rPr>
        <w:t>addtype</w:t>
      </w:r>
      <w:proofErr w:type="spellEnd"/>
      <w:r w:rsidRPr="00653DC1">
        <w:rPr>
          <w:rFonts w:ascii="Times New Roman" w:hAnsi="Times New Roman" w:cs="Times New Roman"/>
          <w:bCs/>
          <w:sz w:val="20"/>
          <w:szCs w:val="20"/>
          <w:lang w:val="en" w:eastAsia="en-IN"/>
        </w:rPr>
        <w:t xml:space="preserve"> allows you to add to or override the mime configuration</w:t>
      </w:r>
    </w:p>
    <w:p w14:paraId="5FF7FB80" w14:textId="414704DA"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file specified in </w:t>
      </w:r>
      <w:proofErr w:type="spellStart"/>
      <w:r w:rsidRPr="00653DC1">
        <w:rPr>
          <w:rFonts w:ascii="Times New Roman" w:hAnsi="Times New Roman" w:cs="Times New Roman"/>
          <w:bCs/>
          <w:sz w:val="20"/>
          <w:szCs w:val="20"/>
          <w:lang w:val="en" w:eastAsia="en-IN"/>
        </w:rPr>
        <w:t>typesconfig</w:t>
      </w:r>
      <w:proofErr w:type="spellEnd"/>
      <w:r w:rsidRPr="00653DC1">
        <w:rPr>
          <w:rFonts w:ascii="Times New Roman" w:hAnsi="Times New Roman" w:cs="Times New Roman"/>
          <w:bCs/>
          <w:sz w:val="20"/>
          <w:szCs w:val="20"/>
          <w:lang w:val="en" w:eastAsia="en-IN"/>
        </w:rPr>
        <w:t xml:space="preserve"> for specific file types.</w:t>
      </w:r>
    </w:p>
    <w:p w14:paraId="47783564" w14:textId="5C91E913"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69A519A3" w14:textId="64A75B7C"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#addtype application/x-</w:t>
      </w:r>
      <w:proofErr w:type="spellStart"/>
      <w:r w:rsidRPr="00653DC1">
        <w:rPr>
          <w:rFonts w:ascii="Times New Roman" w:hAnsi="Times New Roman" w:cs="Times New Roman"/>
          <w:bCs/>
          <w:sz w:val="20"/>
          <w:szCs w:val="20"/>
          <w:lang w:val="en" w:eastAsia="en-IN"/>
        </w:rPr>
        <w:t>gzip</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tgz</w:t>
      </w:r>
      <w:proofErr w:type="spellEnd"/>
    </w:p>
    <w:p w14:paraId="7DD57A06" w14:textId="036D9F3C"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01B72308" w14:textId="1F826597"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addencoding</w:t>
      </w:r>
      <w:proofErr w:type="spellEnd"/>
      <w:r w:rsidRPr="00653DC1">
        <w:rPr>
          <w:rFonts w:ascii="Times New Roman" w:hAnsi="Times New Roman" w:cs="Times New Roman"/>
          <w:bCs/>
          <w:sz w:val="20"/>
          <w:szCs w:val="20"/>
          <w:lang w:val="en" w:eastAsia="en-IN"/>
        </w:rPr>
        <w:t xml:space="preserve"> allows you to have certain browsers uncompress</w:t>
      </w:r>
    </w:p>
    <w:p w14:paraId="69C79E47" w14:textId="68800C72"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information on the fly. note: not all browsers support this.</w:t>
      </w:r>
    </w:p>
    <w:p w14:paraId="2A1008BA" w14:textId="136A7345"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442B8683" w14:textId="75D4C939"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#addencoding x-</w:t>
      </w:r>
      <w:proofErr w:type="gramStart"/>
      <w:r w:rsidRPr="00653DC1">
        <w:rPr>
          <w:rFonts w:ascii="Times New Roman" w:hAnsi="Times New Roman" w:cs="Times New Roman"/>
          <w:bCs/>
          <w:sz w:val="20"/>
          <w:szCs w:val="20"/>
          <w:lang w:val="en" w:eastAsia="en-IN"/>
        </w:rPr>
        <w:t>compress .z</w:t>
      </w:r>
      <w:proofErr w:type="gramEnd"/>
    </w:p>
    <w:p w14:paraId="54D4193E" w14:textId="7F388185"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#addencoding x-</w:t>
      </w:r>
      <w:proofErr w:type="spellStart"/>
      <w:r w:rsidRPr="00653DC1">
        <w:rPr>
          <w:rFonts w:ascii="Times New Roman" w:hAnsi="Times New Roman" w:cs="Times New Roman"/>
          <w:bCs/>
          <w:sz w:val="20"/>
          <w:szCs w:val="20"/>
          <w:lang w:val="en" w:eastAsia="en-IN"/>
        </w:rPr>
        <w:t>gzip</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gz</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tgz</w:t>
      </w:r>
      <w:proofErr w:type="spellEnd"/>
    </w:p>
    <w:p w14:paraId="67D94E91" w14:textId="35CDC839"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16A7F1DC" w14:textId="328704C1"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if</w:t>
      </w:r>
      <w:proofErr w:type="gramEnd"/>
      <w:r w:rsidRPr="00653DC1">
        <w:rPr>
          <w:rFonts w:ascii="Times New Roman" w:hAnsi="Times New Roman" w:cs="Times New Roman"/>
          <w:bCs/>
          <w:sz w:val="20"/>
          <w:szCs w:val="20"/>
          <w:lang w:val="en" w:eastAsia="en-IN"/>
        </w:rPr>
        <w:t xml:space="preserve"> the </w:t>
      </w:r>
      <w:proofErr w:type="spellStart"/>
      <w:r w:rsidRPr="00653DC1">
        <w:rPr>
          <w:rFonts w:ascii="Times New Roman" w:hAnsi="Times New Roman" w:cs="Times New Roman"/>
          <w:bCs/>
          <w:sz w:val="20"/>
          <w:szCs w:val="20"/>
          <w:lang w:val="en" w:eastAsia="en-IN"/>
        </w:rPr>
        <w:t>addencoding</w:t>
      </w:r>
      <w:proofErr w:type="spellEnd"/>
      <w:r w:rsidRPr="00653DC1">
        <w:rPr>
          <w:rFonts w:ascii="Times New Roman" w:hAnsi="Times New Roman" w:cs="Times New Roman"/>
          <w:bCs/>
          <w:sz w:val="20"/>
          <w:szCs w:val="20"/>
          <w:lang w:val="en" w:eastAsia="en-IN"/>
        </w:rPr>
        <w:t xml:space="preserve"> directives above are commented-out, then you</w:t>
      </w:r>
    </w:p>
    <w:p w14:paraId="43F64EF3" w14:textId="00CE35FC"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probably</w:t>
      </w:r>
      <w:proofErr w:type="gramEnd"/>
      <w:r w:rsidRPr="00653DC1">
        <w:rPr>
          <w:rFonts w:ascii="Times New Roman" w:hAnsi="Times New Roman" w:cs="Times New Roman"/>
          <w:bCs/>
          <w:sz w:val="20"/>
          <w:szCs w:val="20"/>
          <w:lang w:val="en" w:eastAsia="en-IN"/>
        </w:rPr>
        <w:t xml:space="preserve"> should define those extensions to indicate media types:</w:t>
      </w:r>
    </w:p>
    <w:p w14:paraId="5B3FABCC" w14:textId="01F9BE2C"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34AEA40D" w14:textId="6501453F" w:rsidR="007A55DB" w:rsidRPr="00653DC1" w:rsidRDefault="00653DC1" w:rsidP="00653DC1">
      <w:pPr>
        <w:ind w:firstLine="560"/>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addtype</w:t>
      </w:r>
      <w:proofErr w:type="spellEnd"/>
      <w:r w:rsidRPr="00653DC1">
        <w:rPr>
          <w:rFonts w:ascii="Times New Roman" w:hAnsi="Times New Roman" w:cs="Times New Roman"/>
          <w:bCs/>
          <w:sz w:val="20"/>
          <w:szCs w:val="20"/>
          <w:lang w:val="en" w:eastAsia="en-IN"/>
        </w:rPr>
        <w:t xml:space="preserve"> application/x-</w:t>
      </w:r>
      <w:proofErr w:type="gramStart"/>
      <w:r w:rsidRPr="00653DC1">
        <w:rPr>
          <w:rFonts w:ascii="Times New Roman" w:hAnsi="Times New Roman" w:cs="Times New Roman"/>
          <w:bCs/>
          <w:sz w:val="20"/>
          <w:szCs w:val="20"/>
          <w:lang w:val="en" w:eastAsia="en-IN"/>
        </w:rPr>
        <w:t>compress .z</w:t>
      </w:r>
      <w:proofErr w:type="gramEnd"/>
    </w:p>
    <w:p w14:paraId="2AD852A0" w14:textId="7CCA6E1D" w:rsidR="007A55DB" w:rsidRPr="00653DC1" w:rsidRDefault="00653DC1" w:rsidP="00653DC1">
      <w:pPr>
        <w:ind w:firstLine="560"/>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addtype</w:t>
      </w:r>
      <w:proofErr w:type="spellEnd"/>
      <w:r w:rsidRPr="00653DC1">
        <w:rPr>
          <w:rFonts w:ascii="Times New Roman" w:hAnsi="Times New Roman" w:cs="Times New Roman"/>
          <w:bCs/>
          <w:sz w:val="20"/>
          <w:szCs w:val="20"/>
          <w:lang w:val="en" w:eastAsia="en-IN"/>
        </w:rPr>
        <w:t xml:space="preserve"> application/x-</w:t>
      </w:r>
      <w:proofErr w:type="spellStart"/>
      <w:r w:rsidRPr="00653DC1">
        <w:rPr>
          <w:rFonts w:ascii="Times New Roman" w:hAnsi="Times New Roman" w:cs="Times New Roman"/>
          <w:bCs/>
          <w:sz w:val="20"/>
          <w:szCs w:val="20"/>
          <w:lang w:val="en" w:eastAsia="en-IN"/>
        </w:rPr>
        <w:t>gzip</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gz</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tgz</w:t>
      </w:r>
      <w:proofErr w:type="spellEnd"/>
    </w:p>
    <w:p w14:paraId="47E69E0A" w14:textId="7CEF5986"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7549BE45" w14:textId="054A67CA"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addhandler</w:t>
      </w:r>
      <w:proofErr w:type="spellEnd"/>
      <w:r w:rsidRPr="00653DC1">
        <w:rPr>
          <w:rFonts w:ascii="Times New Roman" w:hAnsi="Times New Roman" w:cs="Times New Roman"/>
          <w:bCs/>
          <w:sz w:val="20"/>
          <w:szCs w:val="20"/>
          <w:lang w:val="en" w:eastAsia="en-IN"/>
        </w:rPr>
        <w:t xml:space="preserve"> allows you to map certain file extensions to "handlers":</w:t>
      </w:r>
    </w:p>
    <w:p w14:paraId="291558B3" w14:textId="127C5879"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actions unrelated to filetype. these can be either built into the server</w:t>
      </w:r>
    </w:p>
    <w:p w14:paraId="32F899C7" w14:textId="475AD440"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or added with the action directive (see below)</w:t>
      </w:r>
    </w:p>
    <w:p w14:paraId="06303D77" w14:textId="028D813B"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03B2AD5D" w14:textId="09A37015"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to use </w:t>
      </w:r>
      <w:proofErr w:type="spellStart"/>
      <w:r w:rsidRPr="00653DC1">
        <w:rPr>
          <w:rFonts w:ascii="Times New Roman" w:hAnsi="Times New Roman" w:cs="Times New Roman"/>
          <w:bCs/>
          <w:sz w:val="20"/>
          <w:szCs w:val="20"/>
          <w:lang w:val="en" w:eastAsia="en-IN"/>
        </w:rPr>
        <w:t>cgi</w:t>
      </w:r>
      <w:proofErr w:type="spellEnd"/>
      <w:r w:rsidRPr="00653DC1">
        <w:rPr>
          <w:rFonts w:ascii="Times New Roman" w:hAnsi="Times New Roman" w:cs="Times New Roman"/>
          <w:bCs/>
          <w:sz w:val="20"/>
          <w:szCs w:val="20"/>
          <w:lang w:val="en" w:eastAsia="en-IN"/>
        </w:rPr>
        <w:t xml:space="preserve"> scripts outside of </w:t>
      </w:r>
      <w:proofErr w:type="spellStart"/>
      <w:r w:rsidRPr="00653DC1">
        <w:rPr>
          <w:rFonts w:ascii="Times New Roman" w:hAnsi="Times New Roman" w:cs="Times New Roman"/>
          <w:bCs/>
          <w:sz w:val="20"/>
          <w:szCs w:val="20"/>
          <w:lang w:val="en" w:eastAsia="en-IN"/>
        </w:rPr>
        <w:t>scriptaliased</w:t>
      </w:r>
      <w:proofErr w:type="spellEnd"/>
      <w:r w:rsidRPr="00653DC1">
        <w:rPr>
          <w:rFonts w:ascii="Times New Roman" w:hAnsi="Times New Roman" w:cs="Times New Roman"/>
          <w:bCs/>
          <w:sz w:val="20"/>
          <w:szCs w:val="20"/>
          <w:lang w:val="en" w:eastAsia="en-IN"/>
        </w:rPr>
        <w:t xml:space="preserve"> directories:</w:t>
      </w:r>
    </w:p>
    <w:p w14:paraId="78B185EC" w14:textId="5E0F7938"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(you will also need to add "</w:t>
      </w:r>
      <w:proofErr w:type="spellStart"/>
      <w:r w:rsidRPr="00653DC1">
        <w:rPr>
          <w:rFonts w:ascii="Times New Roman" w:hAnsi="Times New Roman" w:cs="Times New Roman"/>
          <w:bCs/>
          <w:sz w:val="20"/>
          <w:szCs w:val="20"/>
          <w:lang w:val="en" w:eastAsia="en-IN"/>
        </w:rPr>
        <w:t>execcgi</w:t>
      </w:r>
      <w:proofErr w:type="spellEnd"/>
      <w:r w:rsidRPr="00653DC1">
        <w:rPr>
          <w:rFonts w:ascii="Times New Roman" w:hAnsi="Times New Roman" w:cs="Times New Roman"/>
          <w:bCs/>
          <w:sz w:val="20"/>
          <w:szCs w:val="20"/>
          <w:lang w:val="en" w:eastAsia="en-IN"/>
        </w:rPr>
        <w:t>" to the "options" directive.)</w:t>
      </w:r>
    </w:p>
    <w:p w14:paraId="4D6BB754" w14:textId="12AA54E5"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3864F073" w14:textId="2B878D8A"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#addhandler </w:t>
      </w:r>
      <w:proofErr w:type="spellStart"/>
      <w:r w:rsidRPr="00653DC1">
        <w:rPr>
          <w:rFonts w:ascii="Times New Roman" w:hAnsi="Times New Roman" w:cs="Times New Roman"/>
          <w:bCs/>
          <w:sz w:val="20"/>
          <w:szCs w:val="20"/>
          <w:lang w:val="en" w:eastAsia="en-IN"/>
        </w:rPr>
        <w:t>cgi</w:t>
      </w:r>
      <w:proofErr w:type="spellEnd"/>
      <w:r w:rsidRPr="00653DC1">
        <w:rPr>
          <w:rFonts w:ascii="Times New Roman" w:hAnsi="Times New Roman" w:cs="Times New Roman"/>
          <w:bCs/>
          <w:sz w:val="20"/>
          <w:szCs w:val="20"/>
          <w:lang w:val="en" w:eastAsia="en-IN"/>
        </w:rPr>
        <w:t>-script .</w:t>
      </w:r>
      <w:proofErr w:type="spellStart"/>
      <w:r w:rsidRPr="00653DC1">
        <w:rPr>
          <w:rFonts w:ascii="Times New Roman" w:hAnsi="Times New Roman" w:cs="Times New Roman"/>
          <w:bCs/>
          <w:sz w:val="20"/>
          <w:szCs w:val="20"/>
          <w:lang w:val="en" w:eastAsia="en-IN"/>
        </w:rPr>
        <w:t>cgi</w:t>
      </w:r>
      <w:proofErr w:type="spellEnd"/>
    </w:p>
    <w:p w14:paraId="13694AF0" w14:textId="0A4DB164"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for type maps (negotiated resources):</w:t>
      </w:r>
    </w:p>
    <w:p w14:paraId="496CA6E3" w14:textId="619AFD07"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#addhandler type-map var</w:t>
      </w:r>
    </w:p>
    <w:p w14:paraId="684B3A2A" w14:textId="11E9DC1F"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29034616" w14:textId="53AE5E4A"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filters allow you to process content before it is sent to the client.</w:t>
      </w:r>
    </w:p>
    <w:p w14:paraId="7DA471E3" w14:textId="63640C3B"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28B1FEA3" w14:textId="10361AFD"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lastRenderedPageBreak/>
        <w:t># to parse .</w:t>
      </w:r>
      <w:proofErr w:type="spellStart"/>
      <w:r w:rsidRPr="00653DC1">
        <w:rPr>
          <w:rFonts w:ascii="Times New Roman" w:hAnsi="Times New Roman" w:cs="Times New Roman"/>
          <w:bCs/>
          <w:sz w:val="20"/>
          <w:szCs w:val="20"/>
          <w:lang w:val="en" w:eastAsia="en-IN"/>
        </w:rPr>
        <w:t>shtml</w:t>
      </w:r>
      <w:proofErr w:type="spellEnd"/>
      <w:r w:rsidRPr="00653DC1">
        <w:rPr>
          <w:rFonts w:ascii="Times New Roman" w:hAnsi="Times New Roman" w:cs="Times New Roman"/>
          <w:bCs/>
          <w:sz w:val="20"/>
          <w:szCs w:val="20"/>
          <w:lang w:val="en" w:eastAsia="en-IN"/>
        </w:rPr>
        <w:t xml:space="preserve"> files for server-side includes (</w:t>
      </w:r>
      <w:proofErr w:type="spellStart"/>
      <w:r w:rsidRPr="00653DC1">
        <w:rPr>
          <w:rFonts w:ascii="Times New Roman" w:hAnsi="Times New Roman" w:cs="Times New Roman"/>
          <w:bCs/>
          <w:sz w:val="20"/>
          <w:szCs w:val="20"/>
          <w:lang w:val="en" w:eastAsia="en-IN"/>
        </w:rPr>
        <w:t>ssi</w:t>
      </w:r>
      <w:proofErr w:type="spellEnd"/>
      <w:r w:rsidRPr="00653DC1">
        <w:rPr>
          <w:rFonts w:ascii="Times New Roman" w:hAnsi="Times New Roman" w:cs="Times New Roman"/>
          <w:bCs/>
          <w:sz w:val="20"/>
          <w:szCs w:val="20"/>
          <w:lang w:val="en" w:eastAsia="en-IN"/>
        </w:rPr>
        <w:t>):</w:t>
      </w:r>
    </w:p>
    <w:p w14:paraId="4F827FB7" w14:textId="06B61070"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(you will also need to add "includes" to the "options" directive.)</w:t>
      </w:r>
    </w:p>
    <w:p w14:paraId="5C6A7AC7" w14:textId="11A158D4"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7BF50253" w14:textId="75D98312" w:rsidR="007A55DB" w:rsidRPr="00653DC1" w:rsidRDefault="00653DC1" w:rsidP="00653DC1">
      <w:pPr>
        <w:ind w:firstLine="560"/>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addtype</w:t>
      </w:r>
      <w:proofErr w:type="spellEnd"/>
      <w:r w:rsidRPr="00653DC1">
        <w:rPr>
          <w:rFonts w:ascii="Times New Roman" w:hAnsi="Times New Roman" w:cs="Times New Roman"/>
          <w:bCs/>
          <w:sz w:val="20"/>
          <w:szCs w:val="20"/>
          <w:lang w:val="en" w:eastAsia="en-IN"/>
        </w:rPr>
        <w:t xml:space="preserve"> text/html .</w:t>
      </w:r>
      <w:proofErr w:type="spellStart"/>
      <w:r w:rsidRPr="00653DC1">
        <w:rPr>
          <w:rFonts w:ascii="Times New Roman" w:hAnsi="Times New Roman" w:cs="Times New Roman"/>
          <w:bCs/>
          <w:sz w:val="20"/>
          <w:szCs w:val="20"/>
          <w:lang w:val="en" w:eastAsia="en-IN"/>
        </w:rPr>
        <w:t>shtml</w:t>
      </w:r>
      <w:proofErr w:type="spellEnd"/>
    </w:p>
    <w:p w14:paraId="016728C9" w14:textId="34864360" w:rsidR="007A55DB" w:rsidRPr="00653DC1" w:rsidRDefault="00653DC1" w:rsidP="00653DC1">
      <w:pPr>
        <w:ind w:firstLine="560"/>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addoutputfilter</w:t>
      </w:r>
      <w:proofErr w:type="spellEnd"/>
      <w:r w:rsidRPr="00653DC1">
        <w:rPr>
          <w:rFonts w:ascii="Times New Roman" w:hAnsi="Times New Roman" w:cs="Times New Roman"/>
          <w:bCs/>
          <w:sz w:val="20"/>
          <w:szCs w:val="20"/>
          <w:lang w:val="en" w:eastAsia="en-IN"/>
        </w:rPr>
        <w:t xml:space="preserve"> includes .</w:t>
      </w:r>
      <w:proofErr w:type="spellStart"/>
      <w:r w:rsidRPr="00653DC1">
        <w:rPr>
          <w:rFonts w:ascii="Times New Roman" w:hAnsi="Times New Roman" w:cs="Times New Roman"/>
          <w:bCs/>
          <w:sz w:val="20"/>
          <w:szCs w:val="20"/>
          <w:lang w:val="en" w:eastAsia="en-IN"/>
        </w:rPr>
        <w:t>shtml</w:t>
      </w:r>
      <w:proofErr w:type="spellEnd"/>
    </w:p>
    <w:p w14:paraId="6D945998" w14:textId="1BBA35AA"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w:t>
      </w:r>
      <w:proofErr w:type="spellStart"/>
      <w:r w:rsidRPr="00653DC1">
        <w:rPr>
          <w:rFonts w:ascii="Times New Roman" w:hAnsi="Times New Roman" w:cs="Times New Roman"/>
          <w:bCs/>
          <w:sz w:val="20"/>
          <w:szCs w:val="20"/>
          <w:lang w:val="en" w:eastAsia="en-IN"/>
        </w:rPr>
        <w:t>ifmodule</w:t>
      </w:r>
      <w:proofErr w:type="spellEnd"/>
      <w:r w:rsidRPr="00653DC1">
        <w:rPr>
          <w:rFonts w:ascii="Times New Roman" w:hAnsi="Times New Roman" w:cs="Times New Roman"/>
          <w:bCs/>
          <w:sz w:val="20"/>
          <w:szCs w:val="20"/>
          <w:lang w:val="en" w:eastAsia="en-IN"/>
        </w:rPr>
        <w:t>&gt;</w:t>
      </w:r>
    </w:p>
    <w:p w14:paraId="6F3E0D5C" w14:textId="7043B3EF"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3A937271" w14:textId="673B406E"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specify</w:t>
      </w:r>
      <w:proofErr w:type="gramEnd"/>
      <w:r w:rsidRPr="00653DC1">
        <w:rPr>
          <w:rFonts w:ascii="Times New Roman" w:hAnsi="Times New Roman" w:cs="Times New Roman"/>
          <w:bCs/>
          <w:sz w:val="20"/>
          <w:szCs w:val="20"/>
          <w:lang w:val="en" w:eastAsia="en-IN"/>
        </w:rPr>
        <w:t xml:space="preserve"> a default charset for all content served; this enables</w:t>
      </w:r>
    </w:p>
    <w:p w14:paraId="459A21CE" w14:textId="5DF40B96"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interpretation of all content as utf-8 by default.  to use the</w:t>
      </w:r>
    </w:p>
    <w:p w14:paraId="450FC3FC" w14:textId="5F9AC214"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default browser choice (iso-8859-1), or to allow the meta tags</w:t>
      </w:r>
    </w:p>
    <w:p w14:paraId="08DE86D2" w14:textId="5B1DF4F6"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in html content to override this choice, comment out this</w:t>
      </w:r>
    </w:p>
    <w:p w14:paraId="5BE6EBD2" w14:textId="11868B76"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directive:</w:t>
      </w:r>
    </w:p>
    <w:p w14:paraId="44F1C6B5" w14:textId="477E15C6"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0A60EB6B" w14:textId="2C1F2223" w:rsidR="007A55DB" w:rsidRPr="00653DC1" w:rsidRDefault="00653DC1" w:rsidP="00653DC1">
      <w:pPr>
        <w:ind w:firstLine="560"/>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adddefaultcharset</w:t>
      </w:r>
      <w:proofErr w:type="spellEnd"/>
      <w:r w:rsidRPr="00653DC1">
        <w:rPr>
          <w:rFonts w:ascii="Times New Roman" w:hAnsi="Times New Roman" w:cs="Times New Roman"/>
          <w:bCs/>
          <w:sz w:val="20"/>
          <w:szCs w:val="20"/>
          <w:lang w:val="en" w:eastAsia="en-IN"/>
        </w:rPr>
        <w:t xml:space="preserve"> utf-8</w:t>
      </w:r>
    </w:p>
    <w:p w14:paraId="43341D4C" w14:textId="1B6C6A51"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w:t>
      </w:r>
      <w:proofErr w:type="spellStart"/>
      <w:r w:rsidRPr="00653DC1">
        <w:rPr>
          <w:rFonts w:ascii="Times New Roman" w:hAnsi="Times New Roman" w:cs="Times New Roman"/>
          <w:bCs/>
          <w:sz w:val="20"/>
          <w:szCs w:val="20"/>
          <w:lang w:val="en" w:eastAsia="en-IN"/>
        </w:rPr>
        <w:t>ifmodule</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mime_magic_module</w:t>
      </w:r>
      <w:proofErr w:type="spellEnd"/>
      <w:r w:rsidRPr="00653DC1">
        <w:rPr>
          <w:rFonts w:ascii="Times New Roman" w:hAnsi="Times New Roman" w:cs="Times New Roman"/>
          <w:bCs/>
          <w:sz w:val="20"/>
          <w:szCs w:val="20"/>
          <w:lang w:val="en" w:eastAsia="en-IN"/>
        </w:rPr>
        <w:t>&gt;</w:t>
      </w:r>
    </w:p>
    <w:p w14:paraId="4154B3A4" w14:textId="1DD37AD7"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697C7BE8" w14:textId="551C5016"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the</w:t>
      </w:r>
      <w:proofErr w:type="gram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mod_mime_magic</w:t>
      </w:r>
      <w:proofErr w:type="spellEnd"/>
      <w:r w:rsidRPr="00653DC1">
        <w:rPr>
          <w:rFonts w:ascii="Times New Roman" w:hAnsi="Times New Roman" w:cs="Times New Roman"/>
          <w:bCs/>
          <w:sz w:val="20"/>
          <w:szCs w:val="20"/>
          <w:lang w:val="en" w:eastAsia="en-IN"/>
        </w:rPr>
        <w:t xml:space="preserve"> module allows the server to use various hints</w:t>
      </w:r>
    </w:p>
    <w:p w14:paraId="67AA719C" w14:textId="76C66646"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#from the contents of the file itself to determine its type.</w:t>
      </w:r>
    </w:p>
    <w:p w14:paraId="10D550F4" w14:textId="43E81C41"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roofErr w:type="gramStart"/>
      <w:r w:rsidRPr="00653DC1">
        <w:rPr>
          <w:rFonts w:ascii="Times New Roman" w:hAnsi="Times New Roman" w:cs="Times New Roman"/>
          <w:bCs/>
          <w:sz w:val="20"/>
          <w:szCs w:val="20"/>
          <w:lang w:val="en" w:eastAsia="en-IN"/>
        </w:rPr>
        <w:t>the</w:t>
      </w:r>
      <w:proofErr w:type="gram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mimemagicfile</w:t>
      </w:r>
      <w:proofErr w:type="spellEnd"/>
    </w:p>
    <w:p w14:paraId="628F6DF7" w14:textId="3A394EDC"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directive tells the module where the hint definitions are located.</w:t>
      </w:r>
    </w:p>
    <w:p w14:paraId="337A87F4" w14:textId="439312DB" w:rsidR="007A55DB" w:rsidRPr="00653DC1" w:rsidRDefault="00653DC1" w:rsidP="00653DC1">
      <w:pPr>
        <w:ind w:firstLine="560"/>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mimemagicfile</w:t>
      </w:r>
      <w:proofErr w:type="spellEnd"/>
      <w:r w:rsidRPr="00653DC1">
        <w:rPr>
          <w:rFonts w:ascii="Times New Roman" w:hAnsi="Times New Roman" w:cs="Times New Roman"/>
          <w:bCs/>
          <w:sz w:val="20"/>
          <w:szCs w:val="20"/>
          <w:lang w:val="en" w:eastAsia="en-IN"/>
        </w:rPr>
        <w:t xml:space="preserve"> conf/magic</w:t>
      </w:r>
    </w:p>
    <w:p w14:paraId="7EBE72B4" w14:textId="115BEE7E"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w:t>
      </w:r>
      <w:proofErr w:type="spellStart"/>
      <w:r w:rsidRPr="00653DC1">
        <w:rPr>
          <w:rFonts w:ascii="Times New Roman" w:hAnsi="Times New Roman" w:cs="Times New Roman"/>
          <w:bCs/>
          <w:sz w:val="20"/>
          <w:szCs w:val="20"/>
          <w:lang w:val="en" w:eastAsia="en-IN"/>
        </w:rPr>
        <w:t>ifmodule</w:t>
      </w:r>
      <w:proofErr w:type="spellEnd"/>
      <w:r w:rsidRPr="00653DC1">
        <w:rPr>
          <w:rFonts w:ascii="Times New Roman" w:hAnsi="Times New Roman" w:cs="Times New Roman"/>
          <w:bCs/>
          <w:sz w:val="20"/>
          <w:szCs w:val="20"/>
          <w:lang w:val="en" w:eastAsia="en-IN"/>
        </w:rPr>
        <w:t>&gt;</w:t>
      </w:r>
    </w:p>
    <w:p w14:paraId="6B436623" w14:textId="379727AA"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13B24B92" w14:textId="7D8D1441"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customizable error responses come in three flavors:</w:t>
      </w:r>
    </w:p>
    <w:p w14:paraId="3A09E772" w14:textId="76DAE524"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1) plain text 2) local redirects 3) external redirects</w:t>
      </w:r>
    </w:p>
    <w:p w14:paraId="2900DE3A" w14:textId="709C9D64"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some</w:t>
      </w:r>
      <w:proofErr w:type="gramEnd"/>
      <w:r w:rsidRPr="00653DC1">
        <w:rPr>
          <w:rFonts w:ascii="Times New Roman" w:hAnsi="Times New Roman" w:cs="Times New Roman"/>
          <w:bCs/>
          <w:sz w:val="20"/>
          <w:szCs w:val="20"/>
          <w:lang w:val="en" w:eastAsia="en-IN"/>
        </w:rPr>
        <w:t xml:space="preserve"> examples:</w:t>
      </w:r>
    </w:p>
    <w:p w14:paraId="215A1A6F" w14:textId="46DF4365"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#errordocument 500 "the server made a boo </w:t>
      </w:r>
      <w:proofErr w:type="spellStart"/>
      <w:r w:rsidRPr="00653DC1">
        <w:rPr>
          <w:rFonts w:ascii="Times New Roman" w:hAnsi="Times New Roman" w:cs="Times New Roman"/>
          <w:bCs/>
          <w:sz w:val="20"/>
          <w:szCs w:val="20"/>
          <w:lang w:val="en" w:eastAsia="en-IN"/>
        </w:rPr>
        <w:t>boo</w:t>
      </w:r>
      <w:proofErr w:type="spellEnd"/>
      <w:r w:rsidRPr="00653DC1">
        <w:rPr>
          <w:rFonts w:ascii="Times New Roman" w:hAnsi="Times New Roman" w:cs="Times New Roman"/>
          <w:bCs/>
          <w:sz w:val="20"/>
          <w:szCs w:val="20"/>
          <w:lang w:val="en" w:eastAsia="en-IN"/>
        </w:rPr>
        <w:t>."</w:t>
      </w:r>
    </w:p>
    <w:p w14:paraId="18B4D31E" w14:textId="13D7EA2D"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#errordocument 404 /missing.html</w:t>
      </w:r>
    </w:p>
    <w:p w14:paraId="6C13E19D" w14:textId="65038611"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#errordocument 404 "/</w:t>
      </w:r>
      <w:proofErr w:type="spellStart"/>
      <w:r w:rsidRPr="00653DC1">
        <w:rPr>
          <w:rFonts w:ascii="Times New Roman" w:hAnsi="Times New Roman" w:cs="Times New Roman"/>
          <w:bCs/>
          <w:sz w:val="20"/>
          <w:szCs w:val="20"/>
          <w:lang w:val="en" w:eastAsia="en-IN"/>
        </w:rPr>
        <w:t>cgi</w:t>
      </w:r>
      <w:proofErr w:type="spellEnd"/>
      <w:r w:rsidRPr="00653DC1">
        <w:rPr>
          <w:rFonts w:ascii="Times New Roman" w:hAnsi="Times New Roman" w:cs="Times New Roman"/>
          <w:bCs/>
          <w:sz w:val="20"/>
          <w:szCs w:val="20"/>
          <w:lang w:val="en" w:eastAsia="en-IN"/>
        </w:rPr>
        <w:t>-bin/missing_handler.pl"</w:t>
      </w:r>
    </w:p>
    <w:p w14:paraId="51C33B52" w14:textId="1DD49F9C"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#errordocument 402 http://www.example.com/subscription_info.html</w:t>
      </w:r>
    </w:p>
    <w:p w14:paraId="49C79939" w14:textId="59095802"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lastRenderedPageBreak/>
        <w:t>#</w:t>
      </w:r>
    </w:p>
    <w:p w14:paraId="094DF0C8" w14:textId="5C67D4F1"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enablemmap</w:t>
      </w:r>
      <w:proofErr w:type="spellEnd"/>
      <w:r w:rsidRPr="00653DC1">
        <w:rPr>
          <w:rFonts w:ascii="Times New Roman" w:hAnsi="Times New Roman" w:cs="Times New Roman"/>
          <w:bCs/>
          <w:sz w:val="20"/>
          <w:szCs w:val="20"/>
          <w:lang w:val="en" w:eastAsia="en-IN"/>
        </w:rPr>
        <w:t xml:space="preserve"> and </w:t>
      </w:r>
      <w:proofErr w:type="spellStart"/>
      <w:r w:rsidRPr="00653DC1">
        <w:rPr>
          <w:rFonts w:ascii="Times New Roman" w:hAnsi="Times New Roman" w:cs="Times New Roman"/>
          <w:bCs/>
          <w:sz w:val="20"/>
          <w:szCs w:val="20"/>
          <w:lang w:val="en" w:eastAsia="en-IN"/>
        </w:rPr>
        <w:t>enablesendfile</w:t>
      </w:r>
      <w:proofErr w:type="spellEnd"/>
      <w:r w:rsidRPr="00653DC1">
        <w:rPr>
          <w:rFonts w:ascii="Times New Roman" w:hAnsi="Times New Roman" w:cs="Times New Roman"/>
          <w:bCs/>
          <w:sz w:val="20"/>
          <w:szCs w:val="20"/>
          <w:lang w:val="en" w:eastAsia="en-IN"/>
        </w:rPr>
        <w:t>: on systems that support it,</w:t>
      </w:r>
    </w:p>
    <w:p w14:paraId="0E1AF0AA" w14:textId="266465C8"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memory-mapping or the </w:t>
      </w:r>
      <w:proofErr w:type="spellStart"/>
      <w:r w:rsidRPr="00653DC1">
        <w:rPr>
          <w:rFonts w:ascii="Times New Roman" w:hAnsi="Times New Roman" w:cs="Times New Roman"/>
          <w:bCs/>
          <w:sz w:val="20"/>
          <w:szCs w:val="20"/>
          <w:lang w:val="en" w:eastAsia="en-IN"/>
        </w:rPr>
        <w:t>sendfile</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syscall</w:t>
      </w:r>
      <w:proofErr w:type="spellEnd"/>
      <w:r w:rsidRPr="00653DC1">
        <w:rPr>
          <w:rFonts w:ascii="Times New Roman" w:hAnsi="Times New Roman" w:cs="Times New Roman"/>
          <w:bCs/>
          <w:sz w:val="20"/>
          <w:szCs w:val="20"/>
          <w:lang w:val="en" w:eastAsia="en-IN"/>
        </w:rPr>
        <w:t xml:space="preserve"> may be used to deliver</w:t>
      </w:r>
    </w:p>
    <w:p w14:paraId="3A8F7297" w14:textId="6E2E0B22"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spellStart"/>
      <w:proofErr w:type="gramStart"/>
      <w:r w:rsidRPr="00653DC1">
        <w:rPr>
          <w:rFonts w:ascii="Times New Roman" w:hAnsi="Times New Roman" w:cs="Times New Roman"/>
          <w:bCs/>
          <w:sz w:val="20"/>
          <w:szCs w:val="20"/>
          <w:lang w:val="en" w:eastAsia="en-IN"/>
        </w:rPr>
        <w:t>files.this</w:t>
      </w:r>
      <w:proofErr w:type="spellEnd"/>
      <w:proofErr w:type="gramEnd"/>
      <w:r w:rsidRPr="00653DC1">
        <w:rPr>
          <w:rFonts w:ascii="Times New Roman" w:hAnsi="Times New Roman" w:cs="Times New Roman"/>
          <w:bCs/>
          <w:sz w:val="20"/>
          <w:szCs w:val="20"/>
          <w:lang w:val="en" w:eastAsia="en-IN"/>
        </w:rPr>
        <w:t xml:space="preserve"> usually improves server performance, but must</w:t>
      </w:r>
    </w:p>
    <w:p w14:paraId="2C2BD39D" w14:textId="524E9994"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be turned off when serving from networked-mounted</w:t>
      </w:r>
    </w:p>
    <w:p w14:paraId="2861EFD3" w14:textId="7833B0BC"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filesystems or if support for these functions is otherwise</w:t>
      </w:r>
    </w:p>
    <w:p w14:paraId="503A378F" w14:textId="6EF9EE0E"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broken on your system.</w:t>
      </w:r>
    </w:p>
    <w:p w14:paraId="647254D8" w14:textId="645EB119"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defaults if commented: </w:t>
      </w:r>
      <w:proofErr w:type="spellStart"/>
      <w:r w:rsidRPr="00653DC1">
        <w:rPr>
          <w:rFonts w:ascii="Times New Roman" w:hAnsi="Times New Roman" w:cs="Times New Roman"/>
          <w:bCs/>
          <w:sz w:val="20"/>
          <w:szCs w:val="20"/>
          <w:lang w:val="en" w:eastAsia="en-IN"/>
        </w:rPr>
        <w:t>enablemmap</w:t>
      </w:r>
      <w:proofErr w:type="spellEnd"/>
      <w:r w:rsidRPr="00653DC1">
        <w:rPr>
          <w:rFonts w:ascii="Times New Roman" w:hAnsi="Times New Roman" w:cs="Times New Roman"/>
          <w:bCs/>
          <w:sz w:val="20"/>
          <w:szCs w:val="20"/>
          <w:lang w:val="en" w:eastAsia="en-IN"/>
        </w:rPr>
        <w:t xml:space="preserve"> on, </w:t>
      </w:r>
      <w:proofErr w:type="spellStart"/>
      <w:r w:rsidRPr="00653DC1">
        <w:rPr>
          <w:rFonts w:ascii="Times New Roman" w:hAnsi="Times New Roman" w:cs="Times New Roman"/>
          <w:bCs/>
          <w:sz w:val="20"/>
          <w:szCs w:val="20"/>
          <w:lang w:val="en" w:eastAsia="en-IN"/>
        </w:rPr>
        <w:t>enablesendfile</w:t>
      </w:r>
      <w:proofErr w:type="spellEnd"/>
      <w:r w:rsidRPr="00653DC1">
        <w:rPr>
          <w:rFonts w:ascii="Times New Roman" w:hAnsi="Times New Roman" w:cs="Times New Roman"/>
          <w:bCs/>
          <w:sz w:val="20"/>
          <w:szCs w:val="20"/>
          <w:lang w:val="en" w:eastAsia="en-IN"/>
        </w:rPr>
        <w:t xml:space="preserve"> off</w:t>
      </w:r>
    </w:p>
    <w:p w14:paraId="112DD1E4" w14:textId="2CD04047"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
    <w:p w14:paraId="25D9CF21" w14:textId="1D4E696A"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#enablemmap off</w:t>
      </w:r>
    </w:p>
    <w:p w14:paraId="2FEBDA6A" w14:textId="72E46365" w:rsidR="007A55DB" w:rsidRPr="00653DC1" w:rsidRDefault="00653DC1" w:rsidP="00653DC1">
      <w:pPr>
        <w:ind w:firstLine="560"/>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enablesendfile</w:t>
      </w:r>
      <w:proofErr w:type="spellEnd"/>
      <w:r w:rsidRPr="00653DC1">
        <w:rPr>
          <w:rFonts w:ascii="Times New Roman" w:hAnsi="Times New Roman" w:cs="Times New Roman"/>
          <w:bCs/>
          <w:sz w:val="20"/>
          <w:szCs w:val="20"/>
          <w:lang w:val="en" w:eastAsia="en-IN"/>
        </w:rPr>
        <w:t xml:space="preserve"> on</w:t>
      </w:r>
    </w:p>
    <w:p w14:paraId="0626DB8B" w14:textId="4C728AD6"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supplemental configuration</w:t>
      </w:r>
    </w:p>
    <w:p w14:paraId="1BC11E78" w14:textId="346B592B" w:rsidR="007A55DB" w:rsidRPr="00653DC1" w:rsidRDefault="00653DC1" w:rsidP="00653DC1">
      <w:pPr>
        <w:ind w:firstLine="560"/>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load config files in the "/</w:t>
      </w:r>
      <w:proofErr w:type="spellStart"/>
      <w:r w:rsidRPr="00653DC1">
        <w:rPr>
          <w:rFonts w:ascii="Times New Roman" w:hAnsi="Times New Roman" w:cs="Times New Roman"/>
          <w:bCs/>
          <w:sz w:val="20"/>
          <w:szCs w:val="20"/>
          <w:lang w:val="en" w:eastAsia="en-IN"/>
        </w:rPr>
        <w:t>etc</w:t>
      </w:r>
      <w:proofErr w:type="spellEnd"/>
      <w:r w:rsidRPr="00653DC1">
        <w:rPr>
          <w:rFonts w:ascii="Times New Roman" w:hAnsi="Times New Roman" w:cs="Times New Roman"/>
          <w:bCs/>
          <w:sz w:val="20"/>
          <w:szCs w:val="20"/>
          <w:lang w:val="en" w:eastAsia="en-IN"/>
        </w:rPr>
        <w:t>/httpd/</w:t>
      </w:r>
      <w:proofErr w:type="spellStart"/>
      <w:proofErr w:type="gramStart"/>
      <w:r w:rsidRPr="00653DC1">
        <w:rPr>
          <w:rFonts w:ascii="Times New Roman" w:hAnsi="Times New Roman" w:cs="Times New Roman"/>
          <w:bCs/>
          <w:sz w:val="20"/>
          <w:szCs w:val="20"/>
          <w:lang w:val="en" w:eastAsia="en-IN"/>
        </w:rPr>
        <w:t>conf.d</w:t>
      </w:r>
      <w:proofErr w:type="spellEnd"/>
      <w:proofErr w:type="gramEnd"/>
      <w:r w:rsidRPr="00653DC1">
        <w:rPr>
          <w:rFonts w:ascii="Times New Roman" w:hAnsi="Times New Roman" w:cs="Times New Roman"/>
          <w:bCs/>
          <w:sz w:val="20"/>
          <w:szCs w:val="20"/>
          <w:lang w:val="en" w:eastAsia="en-IN"/>
        </w:rPr>
        <w:t>" directory, if any.</w:t>
      </w:r>
    </w:p>
    <w:p w14:paraId="5ABA9332" w14:textId="1CB11285" w:rsidR="007A55DB" w:rsidRPr="00653DC1" w:rsidRDefault="00653DC1" w:rsidP="00653DC1">
      <w:pPr>
        <w:ind w:firstLine="560"/>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includeoptional</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conf.d</w:t>
      </w:r>
      <w:proofErr w:type="spellEnd"/>
      <w:r w:rsidRPr="00653DC1">
        <w:rPr>
          <w:rFonts w:ascii="Times New Roman" w:hAnsi="Times New Roman" w:cs="Times New Roman"/>
          <w:bCs/>
          <w:sz w:val="20"/>
          <w:szCs w:val="20"/>
          <w:lang w:val="en" w:eastAsia="en-IN"/>
        </w:rPr>
        <w:t>/*.conf</w:t>
      </w:r>
    </w:p>
    <w:p w14:paraId="42ADC872" w14:textId="77777777" w:rsidR="007A55DB" w:rsidRPr="00653DC1" w:rsidRDefault="007A55DB" w:rsidP="00653DC1">
      <w:pPr>
        <w:ind w:firstLine="560"/>
        <w:rPr>
          <w:rFonts w:ascii="Times New Roman" w:hAnsi="Times New Roman" w:cs="Times New Roman"/>
          <w:bCs/>
          <w:sz w:val="20"/>
          <w:szCs w:val="20"/>
          <w:lang w:val="en" w:eastAsia="en-IN"/>
        </w:rPr>
      </w:pPr>
    </w:p>
    <w:p w14:paraId="1FEF8ABE" w14:textId="77777777" w:rsidR="007A55DB" w:rsidRPr="00653DC1" w:rsidRDefault="007A55DB" w:rsidP="00653DC1">
      <w:pPr>
        <w:ind w:firstLine="560"/>
        <w:rPr>
          <w:rFonts w:ascii="Times New Roman" w:hAnsi="Times New Roman" w:cs="Times New Roman"/>
          <w:bCs/>
          <w:sz w:val="20"/>
          <w:szCs w:val="20"/>
          <w:lang w:val="en" w:eastAsia="en-IN"/>
        </w:rPr>
      </w:pPr>
    </w:p>
    <w:p w14:paraId="43AA5FE2" w14:textId="77777777" w:rsidR="007A55DB" w:rsidRPr="00653DC1" w:rsidRDefault="007A55DB" w:rsidP="00653DC1">
      <w:pPr>
        <w:ind w:firstLine="560"/>
        <w:rPr>
          <w:rFonts w:ascii="Times New Roman" w:hAnsi="Times New Roman" w:cs="Times New Roman"/>
          <w:bCs/>
          <w:sz w:val="20"/>
          <w:szCs w:val="20"/>
          <w:lang w:val="en" w:eastAsia="en-IN"/>
        </w:rPr>
      </w:pPr>
    </w:p>
    <w:p w14:paraId="7A2D382A" w14:textId="77777777" w:rsidR="007A55DB" w:rsidRPr="00653DC1" w:rsidRDefault="007A55DB" w:rsidP="00653DC1">
      <w:pPr>
        <w:ind w:firstLine="560"/>
        <w:rPr>
          <w:rFonts w:ascii="Times New Roman" w:hAnsi="Times New Roman" w:cs="Times New Roman"/>
          <w:bCs/>
          <w:sz w:val="20"/>
          <w:szCs w:val="20"/>
          <w:lang w:val="en" w:eastAsia="en-IN"/>
        </w:rPr>
      </w:pPr>
    </w:p>
    <w:p w14:paraId="33D0A602" w14:textId="77777777" w:rsidR="007A55DB" w:rsidRPr="00653DC1" w:rsidRDefault="007A55DB" w:rsidP="00653DC1">
      <w:pPr>
        <w:ind w:firstLine="560"/>
        <w:rPr>
          <w:rFonts w:ascii="Times New Roman" w:hAnsi="Times New Roman" w:cs="Times New Roman"/>
          <w:bCs/>
          <w:sz w:val="20"/>
          <w:szCs w:val="20"/>
          <w:lang w:val="en" w:eastAsia="en-IN"/>
        </w:rPr>
      </w:pPr>
    </w:p>
    <w:p w14:paraId="667D7337" w14:textId="77777777" w:rsidR="007A55DB" w:rsidRPr="00653DC1" w:rsidRDefault="007A55DB" w:rsidP="00653DC1">
      <w:pPr>
        <w:ind w:firstLine="560"/>
        <w:rPr>
          <w:rFonts w:ascii="Times New Roman" w:hAnsi="Times New Roman" w:cs="Times New Roman"/>
          <w:bCs/>
          <w:sz w:val="20"/>
          <w:szCs w:val="20"/>
          <w:lang w:val="en" w:eastAsia="en-IN"/>
        </w:rPr>
      </w:pPr>
    </w:p>
    <w:p w14:paraId="75B9F2AC" w14:textId="77777777" w:rsidR="007A55DB" w:rsidRPr="00653DC1" w:rsidRDefault="007A55DB" w:rsidP="00653DC1">
      <w:pPr>
        <w:ind w:firstLine="560"/>
        <w:rPr>
          <w:rFonts w:ascii="Times New Roman" w:hAnsi="Times New Roman" w:cs="Times New Roman"/>
          <w:bCs/>
          <w:sz w:val="20"/>
          <w:szCs w:val="20"/>
          <w:lang w:val="en" w:eastAsia="en-IN"/>
        </w:rPr>
      </w:pPr>
    </w:p>
    <w:p w14:paraId="799FADB0" w14:textId="77777777" w:rsidR="007A55DB" w:rsidRPr="00653DC1" w:rsidRDefault="007A55DB" w:rsidP="00653DC1">
      <w:pPr>
        <w:ind w:firstLine="560"/>
        <w:rPr>
          <w:rFonts w:ascii="Times New Roman" w:hAnsi="Times New Roman" w:cs="Times New Roman"/>
          <w:bCs/>
          <w:sz w:val="20"/>
          <w:szCs w:val="20"/>
          <w:lang w:val="en" w:eastAsia="en-IN"/>
        </w:rPr>
      </w:pPr>
    </w:p>
    <w:p w14:paraId="7DD726DB" w14:textId="77777777" w:rsidR="007A55DB" w:rsidRPr="00653DC1" w:rsidRDefault="007A55DB" w:rsidP="00653DC1">
      <w:pPr>
        <w:rPr>
          <w:rFonts w:ascii="Times New Roman" w:hAnsi="Times New Roman" w:cs="Times New Roman"/>
          <w:bCs/>
          <w:sz w:val="20"/>
          <w:szCs w:val="20"/>
          <w:lang w:val="en" w:eastAsia="en-IN"/>
        </w:rPr>
      </w:pPr>
    </w:p>
    <w:p w14:paraId="41FA8B61" w14:textId="77777777" w:rsidR="007A55DB" w:rsidRPr="00653DC1" w:rsidRDefault="007A55DB" w:rsidP="00653DC1">
      <w:pPr>
        <w:rPr>
          <w:rFonts w:ascii="Times New Roman" w:hAnsi="Times New Roman" w:cs="Times New Roman"/>
          <w:bCs/>
          <w:sz w:val="20"/>
          <w:szCs w:val="20"/>
          <w:lang w:val="en" w:eastAsia="en-IN"/>
        </w:rPr>
      </w:pPr>
    </w:p>
    <w:p w14:paraId="43C1F0C3" w14:textId="77777777" w:rsidR="007A55DB" w:rsidRPr="00653DC1" w:rsidRDefault="007A55DB" w:rsidP="00653DC1">
      <w:pPr>
        <w:rPr>
          <w:rFonts w:ascii="Times New Roman" w:hAnsi="Times New Roman" w:cs="Times New Roman"/>
          <w:bCs/>
          <w:sz w:val="20"/>
          <w:szCs w:val="20"/>
          <w:lang w:val="en" w:eastAsia="en-IN"/>
        </w:rPr>
      </w:pPr>
    </w:p>
    <w:p w14:paraId="023E5198" w14:textId="7C473997"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creating a </w:t>
      </w:r>
      <w:proofErr w:type="spellStart"/>
      <w:r w:rsidRPr="00653DC1">
        <w:rPr>
          <w:rFonts w:ascii="Times New Roman" w:hAnsi="Times New Roman" w:cs="Times New Roman"/>
          <w:bCs/>
          <w:sz w:val="20"/>
          <w:szCs w:val="20"/>
          <w:lang w:val="en" w:eastAsia="en-IN"/>
        </w:rPr>
        <w:t>ssl</w:t>
      </w:r>
      <w:proofErr w:type="spellEnd"/>
      <w:r w:rsidRPr="00653DC1">
        <w:rPr>
          <w:rFonts w:ascii="Times New Roman" w:hAnsi="Times New Roman" w:cs="Times New Roman"/>
          <w:bCs/>
          <w:sz w:val="20"/>
          <w:szCs w:val="20"/>
          <w:lang w:val="en" w:eastAsia="en-IN"/>
        </w:rPr>
        <w:t xml:space="preserve"> certificate for </w:t>
      </w:r>
      <w:proofErr w:type="spellStart"/>
      <w:r w:rsidRPr="00653DC1">
        <w:rPr>
          <w:rFonts w:ascii="Times New Roman" w:hAnsi="Times New Roman" w:cs="Times New Roman"/>
          <w:bCs/>
          <w:sz w:val="20"/>
          <w:szCs w:val="20"/>
          <w:lang w:val="en" w:eastAsia="en-IN"/>
        </w:rPr>
        <w:t>apache</w:t>
      </w:r>
      <w:proofErr w:type="spellEnd"/>
      <w:r w:rsidRPr="00653DC1">
        <w:rPr>
          <w:rFonts w:ascii="Times New Roman" w:hAnsi="Times New Roman" w:cs="Times New Roman"/>
          <w:bCs/>
          <w:sz w:val="20"/>
          <w:szCs w:val="20"/>
          <w:lang w:val="en" w:eastAsia="en-IN"/>
        </w:rPr>
        <w:t xml:space="preserve"> server</w:t>
      </w:r>
    </w:p>
    <w:p w14:paraId="2BCCE526" w14:textId="77777777" w:rsidR="007A55DB" w:rsidRPr="00653DC1" w:rsidRDefault="007A55DB" w:rsidP="00653DC1">
      <w:pPr>
        <w:rPr>
          <w:rFonts w:ascii="Times New Roman" w:hAnsi="Times New Roman" w:cs="Times New Roman"/>
          <w:bCs/>
          <w:sz w:val="20"/>
          <w:szCs w:val="20"/>
          <w:lang w:val="en" w:eastAsia="en-IN"/>
        </w:rPr>
      </w:pPr>
    </w:p>
    <w:p w14:paraId="6E7FADBC" w14:textId="4061086A" w:rsidR="007A55DB" w:rsidRPr="00653DC1" w:rsidRDefault="00653DC1" w:rsidP="00653DC1">
      <w:pPr>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tls</w:t>
      </w:r>
      <w:proofErr w:type="spellEnd"/>
      <w:r w:rsidRPr="00653DC1">
        <w:rPr>
          <w:rFonts w:ascii="Times New Roman" w:hAnsi="Times New Roman" w:cs="Times New Roman"/>
          <w:bCs/>
          <w:sz w:val="20"/>
          <w:szCs w:val="20"/>
          <w:lang w:val="en" w:eastAsia="en-IN"/>
        </w:rPr>
        <w:t xml:space="preserve">, or "transport layer security", and its predecessor </w:t>
      </w:r>
      <w:proofErr w:type="spellStart"/>
      <w:r w:rsidRPr="00653DC1">
        <w:rPr>
          <w:rFonts w:ascii="Times New Roman" w:hAnsi="Times New Roman" w:cs="Times New Roman"/>
          <w:bCs/>
          <w:sz w:val="20"/>
          <w:szCs w:val="20"/>
          <w:lang w:val="en" w:eastAsia="en-IN"/>
        </w:rPr>
        <w:t>ssl</w:t>
      </w:r>
      <w:proofErr w:type="spellEnd"/>
      <w:r w:rsidRPr="00653DC1">
        <w:rPr>
          <w:rFonts w:ascii="Times New Roman" w:hAnsi="Times New Roman" w:cs="Times New Roman"/>
          <w:bCs/>
          <w:sz w:val="20"/>
          <w:szCs w:val="20"/>
          <w:lang w:val="en" w:eastAsia="en-IN"/>
        </w:rPr>
        <w:t>, which stands for "secure sockets layer", are web protocols used to wrap normal traffic in a protected, encrypted wrapper. using this technology, servers can send traffic safely between the server and the client without the concern that the messages will be intercepted and read by an outside party. the certificate system also assists users in verifying the identity of the sites that they are connecting with.</w:t>
      </w:r>
    </w:p>
    <w:p w14:paraId="3338E85A" w14:textId="77777777" w:rsidR="007A55DB" w:rsidRPr="00653DC1" w:rsidRDefault="007A55DB" w:rsidP="00653DC1">
      <w:pPr>
        <w:rPr>
          <w:rFonts w:ascii="Times New Roman" w:hAnsi="Times New Roman" w:cs="Times New Roman"/>
          <w:bCs/>
          <w:sz w:val="20"/>
          <w:szCs w:val="20"/>
          <w:lang w:val="en" w:eastAsia="en-IN"/>
        </w:rPr>
      </w:pPr>
    </w:p>
    <w:p w14:paraId="2936A3A2" w14:textId="6392EBE3" w:rsidR="007A55DB" w:rsidRPr="00653DC1" w:rsidRDefault="00653DC1" w:rsidP="00653DC1">
      <w:pPr>
        <w:pStyle w:val="NormalWeb"/>
        <w:rPr>
          <w:bCs/>
          <w:sz w:val="20"/>
          <w:szCs w:val="20"/>
        </w:rPr>
      </w:pPr>
      <w:proofErr w:type="gramStart"/>
      <w:r w:rsidRPr="00653DC1">
        <w:rPr>
          <w:bCs/>
          <w:sz w:val="20"/>
          <w:szCs w:val="20"/>
          <w:lang w:val="en"/>
        </w:rPr>
        <w:t>note :</w:t>
      </w:r>
      <w:proofErr w:type="gramEnd"/>
      <w:r w:rsidRPr="00653DC1">
        <w:rPr>
          <w:bCs/>
          <w:sz w:val="20"/>
          <w:szCs w:val="20"/>
          <w:lang w:val="en"/>
        </w:rPr>
        <w:t xml:space="preserve"> </w:t>
      </w:r>
      <w:r w:rsidRPr="00653DC1">
        <w:rPr>
          <w:bCs/>
          <w:sz w:val="20"/>
          <w:szCs w:val="20"/>
        </w:rPr>
        <w:t>a self-signed certificate will encrypt communication between your server and any clients. however, because it is not signed by any of the trusted certificate authorities included with web browsers, users cannot use the certificate to validate the identity of your server automatically.</w:t>
      </w:r>
    </w:p>
    <w:p w14:paraId="303036A6" w14:textId="3654B5CB" w:rsidR="007A55DB" w:rsidRPr="00653DC1" w:rsidRDefault="00653DC1" w:rsidP="00653DC1">
      <w:pPr>
        <w:pStyle w:val="NormalWeb"/>
        <w:rPr>
          <w:bCs/>
          <w:sz w:val="20"/>
          <w:szCs w:val="20"/>
        </w:rPr>
      </w:pPr>
      <w:r w:rsidRPr="00653DC1">
        <w:rPr>
          <w:bCs/>
          <w:sz w:val="20"/>
          <w:szCs w:val="20"/>
        </w:rPr>
        <w:t>a self-signed certificate may be appropriate if you do not have a domain name associated with your server and for instances where the encrypted web interface is not user-facing. if you do have a domain name, in many cases it is better to use a ca-signed certificate.</w:t>
      </w:r>
    </w:p>
    <w:p w14:paraId="44AD4C01" w14:textId="77777777" w:rsidR="007A55DB" w:rsidRPr="00653DC1" w:rsidRDefault="007A55DB" w:rsidP="00653DC1">
      <w:pPr>
        <w:pStyle w:val="NormalWeb"/>
        <w:rPr>
          <w:bCs/>
          <w:sz w:val="20"/>
          <w:szCs w:val="20"/>
          <w:lang w:val="en" w:eastAsia="en-IN"/>
        </w:rPr>
      </w:pPr>
    </w:p>
    <w:p w14:paraId="4749AA10" w14:textId="24254FB1" w:rsidR="007A55DB" w:rsidRPr="00653DC1" w:rsidRDefault="00653DC1" w:rsidP="00653DC1">
      <w:pPr>
        <w:pStyle w:val="Heading2"/>
        <w:rPr>
          <w:rFonts w:ascii="Times New Roman" w:hAnsi="Times New Roman" w:hint="default"/>
          <w:b w:val="0"/>
          <w:sz w:val="20"/>
          <w:szCs w:val="20"/>
        </w:rPr>
      </w:pPr>
      <w:r w:rsidRPr="00653DC1">
        <w:rPr>
          <w:rFonts w:ascii="Times New Roman" w:hAnsi="Times New Roman" w:hint="default"/>
          <w:b w:val="0"/>
          <w:sz w:val="20"/>
          <w:szCs w:val="20"/>
        </w:rPr>
        <w:t xml:space="preserve">step one: install mod </w:t>
      </w:r>
      <w:proofErr w:type="spellStart"/>
      <w:r w:rsidRPr="00653DC1">
        <w:rPr>
          <w:rFonts w:ascii="Times New Roman" w:hAnsi="Times New Roman" w:hint="default"/>
          <w:b w:val="0"/>
          <w:sz w:val="20"/>
          <w:szCs w:val="20"/>
        </w:rPr>
        <w:t>ssl</w:t>
      </w:r>
      <w:proofErr w:type="spellEnd"/>
    </w:p>
    <w:p w14:paraId="700E10A2" w14:textId="0066E029" w:rsidR="007A55DB" w:rsidRPr="00653DC1" w:rsidRDefault="00653DC1" w:rsidP="00653DC1">
      <w:pPr>
        <w:rPr>
          <w:rFonts w:ascii="Times New Roman" w:hAnsi="Times New Roman" w:cs="Times New Roman"/>
          <w:bCs/>
          <w:sz w:val="20"/>
          <w:szCs w:val="20"/>
        </w:rPr>
      </w:pPr>
      <w:r w:rsidRPr="00653DC1">
        <w:rPr>
          <w:rFonts w:ascii="Times New Roman" w:eastAsia="SimSun" w:hAnsi="Times New Roman" w:cs="Times New Roman"/>
          <w:bCs/>
          <w:sz w:val="20"/>
          <w:szCs w:val="20"/>
          <w:lang w:eastAsia="zh-CN" w:bidi="ar"/>
        </w:rPr>
        <w:t xml:space="preserve">in order to set up the self-signed certificate, we first have to be sure that </w:t>
      </w:r>
      <w:proofErr w:type="spellStart"/>
      <w:r w:rsidRPr="00653DC1">
        <w:rPr>
          <w:rStyle w:val="HTMLCode"/>
          <w:rFonts w:ascii="Times New Roman" w:eastAsia="SimSun" w:hAnsi="Times New Roman" w:cs="Times New Roman"/>
          <w:bCs/>
          <w:lang w:eastAsia="zh-CN" w:bidi="ar"/>
        </w:rPr>
        <w:t>mod_ssl</w:t>
      </w:r>
      <w:proofErr w:type="spellEnd"/>
      <w:r w:rsidRPr="00653DC1">
        <w:rPr>
          <w:rFonts w:ascii="Times New Roman" w:eastAsia="SimSun" w:hAnsi="Times New Roman" w:cs="Times New Roman"/>
          <w:bCs/>
          <w:sz w:val="20"/>
          <w:szCs w:val="20"/>
          <w:lang w:eastAsia="zh-CN" w:bidi="ar"/>
        </w:rPr>
        <w:t xml:space="preserve">, an </w:t>
      </w:r>
      <w:proofErr w:type="spellStart"/>
      <w:r w:rsidRPr="00653DC1">
        <w:rPr>
          <w:rFonts w:ascii="Times New Roman" w:eastAsia="SimSun" w:hAnsi="Times New Roman" w:cs="Times New Roman"/>
          <w:bCs/>
          <w:sz w:val="20"/>
          <w:szCs w:val="20"/>
          <w:lang w:eastAsia="zh-CN" w:bidi="ar"/>
        </w:rPr>
        <w:t>apache</w:t>
      </w:r>
      <w:proofErr w:type="spellEnd"/>
      <w:r w:rsidRPr="00653DC1">
        <w:rPr>
          <w:rFonts w:ascii="Times New Roman" w:eastAsia="SimSun" w:hAnsi="Times New Roman" w:cs="Times New Roman"/>
          <w:bCs/>
          <w:sz w:val="20"/>
          <w:szCs w:val="20"/>
          <w:lang w:eastAsia="zh-CN" w:bidi="ar"/>
        </w:rPr>
        <w:t xml:space="preserve"> module that provides support for </w:t>
      </w:r>
      <w:proofErr w:type="spellStart"/>
      <w:r w:rsidRPr="00653DC1">
        <w:rPr>
          <w:rFonts w:ascii="Times New Roman" w:eastAsia="SimSun" w:hAnsi="Times New Roman" w:cs="Times New Roman"/>
          <w:bCs/>
          <w:sz w:val="20"/>
          <w:szCs w:val="20"/>
          <w:lang w:eastAsia="zh-CN" w:bidi="ar"/>
        </w:rPr>
        <w:t>ssl</w:t>
      </w:r>
      <w:proofErr w:type="spellEnd"/>
      <w:r w:rsidRPr="00653DC1">
        <w:rPr>
          <w:rFonts w:ascii="Times New Roman" w:eastAsia="SimSun" w:hAnsi="Times New Roman" w:cs="Times New Roman"/>
          <w:bCs/>
          <w:sz w:val="20"/>
          <w:szCs w:val="20"/>
          <w:lang w:eastAsia="zh-CN" w:bidi="ar"/>
        </w:rPr>
        <w:t xml:space="preserve"> encryption, is installed the server. we can install </w:t>
      </w:r>
      <w:proofErr w:type="spellStart"/>
      <w:r w:rsidRPr="00653DC1">
        <w:rPr>
          <w:rStyle w:val="HTMLCode"/>
          <w:rFonts w:ascii="Times New Roman" w:eastAsia="SimSun" w:hAnsi="Times New Roman" w:cs="Times New Roman"/>
          <w:bCs/>
          <w:lang w:eastAsia="zh-CN" w:bidi="ar"/>
        </w:rPr>
        <w:t>mod_ssl</w:t>
      </w:r>
      <w:proofErr w:type="spellEnd"/>
      <w:r w:rsidRPr="00653DC1">
        <w:rPr>
          <w:rFonts w:ascii="Times New Roman" w:eastAsia="SimSun" w:hAnsi="Times New Roman" w:cs="Times New Roman"/>
          <w:bCs/>
          <w:sz w:val="20"/>
          <w:szCs w:val="20"/>
          <w:lang w:eastAsia="zh-CN" w:bidi="ar"/>
        </w:rPr>
        <w:t xml:space="preserve"> with the </w:t>
      </w:r>
      <w:r w:rsidRPr="00653DC1">
        <w:rPr>
          <w:rStyle w:val="HTMLCode"/>
          <w:rFonts w:ascii="Times New Roman" w:eastAsia="SimSun" w:hAnsi="Times New Roman" w:cs="Times New Roman"/>
          <w:bCs/>
          <w:lang w:eastAsia="zh-CN" w:bidi="ar"/>
        </w:rPr>
        <w:t>yum</w:t>
      </w:r>
      <w:r w:rsidRPr="00653DC1">
        <w:rPr>
          <w:rFonts w:ascii="Times New Roman" w:eastAsia="SimSun" w:hAnsi="Times New Roman" w:cs="Times New Roman"/>
          <w:bCs/>
          <w:sz w:val="20"/>
          <w:szCs w:val="20"/>
          <w:lang w:eastAsia="zh-CN" w:bidi="ar"/>
        </w:rPr>
        <w:t xml:space="preserve"> command:</w:t>
      </w:r>
    </w:p>
    <w:p w14:paraId="66A11B79" w14:textId="77777777" w:rsidR="007A55DB" w:rsidRPr="00653DC1" w:rsidRDefault="007A55DB" w:rsidP="00653DC1">
      <w:pPr>
        <w:pStyle w:val="HTMLPreformatted"/>
        <w:rPr>
          <w:rFonts w:ascii="Times New Roman" w:hAnsi="Times New Roman" w:hint="default"/>
          <w:bCs/>
          <w:sz w:val="20"/>
          <w:szCs w:val="20"/>
        </w:rPr>
      </w:pPr>
    </w:p>
    <w:p w14:paraId="4DA7DE47" w14:textId="76C7DF87" w:rsidR="007A55DB" w:rsidRPr="00653DC1" w:rsidRDefault="00653DC1" w:rsidP="00653DC1">
      <w:pPr>
        <w:pStyle w:val="HTMLPreformatted"/>
        <w:rPr>
          <w:rFonts w:ascii="Times New Roman" w:hAnsi="Times New Roman" w:hint="default"/>
          <w:bCs/>
          <w:sz w:val="20"/>
          <w:szCs w:val="20"/>
          <w:lang w:val="en"/>
        </w:rPr>
      </w:pPr>
      <w:r w:rsidRPr="00653DC1">
        <w:rPr>
          <w:rFonts w:ascii="Times New Roman" w:hAnsi="Times New Roman" w:hint="default"/>
          <w:bCs/>
          <w:sz w:val="20"/>
          <w:szCs w:val="20"/>
        </w:rPr>
        <w:t>[root@</w:t>
      </w:r>
      <w:r w:rsidRPr="00653DC1">
        <w:rPr>
          <w:rFonts w:ascii="Times New Roman" w:hAnsi="Times New Roman" w:hint="default"/>
          <w:bCs/>
          <w:sz w:val="20"/>
          <w:szCs w:val="20"/>
          <w:lang w:val="en"/>
        </w:rPr>
        <w:t>server</w:t>
      </w:r>
      <w:r w:rsidRPr="00653DC1">
        <w:rPr>
          <w:rFonts w:ascii="Times New Roman" w:hAnsi="Times New Roman" w:hint="default"/>
          <w:bCs/>
          <w:sz w:val="20"/>
          <w:szCs w:val="20"/>
        </w:rPr>
        <w:t xml:space="preserve"> </w:t>
      </w:r>
      <w:proofErr w:type="gramStart"/>
      <w:r w:rsidRPr="00653DC1">
        <w:rPr>
          <w:rFonts w:ascii="Times New Roman" w:hAnsi="Times New Roman" w:hint="default"/>
          <w:bCs/>
          <w:sz w:val="20"/>
          <w:szCs w:val="20"/>
        </w:rPr>
        <w:t>~]#</w:t>
      </w:r>
      <w:proofErr w:type="gramEnd"/>
      <w:r w:rsidRPr="00653DC1">
        <w:rPr>
          <w:rFonts w:ascii="Times New Roman" w:hAnsi="Times New Roman" w:hint="default"/>
          <w:bCs/>
          <w:sz w:val="20"/>
          <w:szCs w:val="20"/>
          <w:lang w:val="en"/>
        </w:rPr>
        <w:t xml:space="preserve"> yum install </w:t>
      </w:r>
      <w:proofErr w:type="spellStart"/>
      <w:r w:rsidRPr="00653DC1">
        <w:rPr>
          <w:rFonts w:ascii="Times New Roman" w:hAnsi="Times New Roman" w:hint="default"/>
          <w:bCs/>
          <w:sz w:val="20"/>
          <w:szCs w:val="20"/>
          <w:lang w:val="en"/>
        </w:rPr>
        <w:t>mod_ssl</w:t>
      </w:r>
      <w:proofErr w:type="spellEnd"/>
    </w:p>
    <w:p w14:paraId="3C072428" w14:textId="77777777" w:rsidR="007A55DB" w:rsidRPr="00653DC1" w:rsidRDefault="007A55DB" w:rsidP="00653DC1">
      <w:pPr>
        <w:pStyle w:val="HTMLPreformatted"/>
        <w:rPr>
          <w:rFonts w:ascii="Times New Roman" w:hAnsi="Times New Roman" w:hint="default"/>
          <w:bCs/>
          <w:sz w:val="20"/>
          <w:szCs w:val="20"/>
          <w:lang w:val="en" w:eastAsia="en-IN"/>
        </w:rPr>
      </w:pPr>
    </w:p>
    <w:p w14:paraId="7902EE9D" w14:textId="60AC1B0E" w:rsidR="007A55DB" w:rsidRPr="00653DC1" w:rsidRDefault="00653DC1" w:rsidP="00653DC1">
      <w:pPr>
        <w:rPr>
          <w:rFonts w:ascii="Times New Roman" w:eastAsia="SimSun" w:hAnsi="Times New Roman" w:cs="Times New Roman"/>
          <w:bCs/>
          <w:sz w:val="20"/>
          <w:szCs w:val="20"/>
          <w:lang w:eastAsia="zh-CN" w:bidi="ar"/>
        </w:rPr>
      </w:pPr>
      <w:r w:rsidRPr="00653DC1">
        <w:rPr>
          <w:rFonts w:ascii="Times New Roman" w:eastAsia="SimSun" w:hAnsi="Times New Roman" w:cs="Times New Roman"/>
          <w:bCs/>
          <w:sz w:val="20"/>
          <w:szCs w:val="20"/>
          <w:lang w:eastAsia="zh-CN" w:bidi="ar"/>
        </w:rPr>
        <w:t xml:space="preserve">the module will automatically be enabled during installation, and </w:t>
      </w:r>
      <w:proofErr w:type="spellStart"/>
      <w:r w:rsidRPr="00653DC1">
        <w:rPr>
          <w:rFonts w:ascii="Times New Roman" w:eastAsia="SimSun" w:hAnsi="Times New Roman" w:cs="Times New Roman"/>
          <w:bCs/>
          <w:sz w:val="20"/>
          <w:szCs w:val="20"/>
          <w:lang w:eastAsia="zh-CN" w:bidi="ar"/>
        </w:rPr>
        <w:t>apache</w:t>
      </w:r>
      <w:proofErr w:type="spellEnd"/>
      <w:r w:rsidRPr="00653DC1">
        <w:rPr>
          <w:rFonts w:ascii="Times New Roman" w:eastAsia="SimSun" w:hAnsi="Times New Roman" w:cs="Times New Roman"/>
          <w:bCs/>
          <w:sz w:val="20"/>
          <w:szCs w:val="20"/>
          <w:lang w:eastAsia="zh-CN" w:bidi="ar"/>
        </w:rPr>
        <w:t xml:space="preserve"> will be able to start using </w:t>
      </w:r>
      <w:proofErr w:type="gramStart"/>
      <w:r w:rsidRPr="00653DC1">
        <w:rPr>
          <w:rFonts w:ascii="Times New Roman" w:eastAsia="SimSun" w:hAnsi="Times New Roman" w:cs="Times New Roman"/>
          <w:bCs/>
          <w:sz w:val="20"/>
          <w:szCs w:val="20"/>
          <w:lang w:eastAsia="zh-CN" w:bidi="ar"/>
        </w:rPr>
        <w:t>an</w:t>
      </w:r>
      <w:proofErr w:type="gramEnd"/>
      <w:r w:rsidRPr="00653DC1">
        <w:rPr>
          <w:rFonts w:ascii="Times New Roman" w:eastAsia="SimSun" w:hAnsi="Times New Roman" w:cs="Times New Roman"/>
          <w:bCs/>
          <w:sz w:val="20"/>
          <w:szCs w:val="20"/>
          <w:lang w:eastAsia="zh-CN" w:bidi="ar"/>
        </w:rPr>
        <w:t xml:space="preserve"> </w:t>
      </w:r>
      <w:proofErr w:type="spellStart"/>
      <w:r w:rsidRPr="00653DC1">
        <w:rPr>
          <w:rFonts w:ascii="Times New Roman" w:eastAsia="SimSun" w:hAnsi="Times New Roman" w:cs="Times New Roman"/>
          <w:bCs/>
          <w:sz w:val="20"/>
          <w:szCs w:val="20"/>
          <w:lang w:eastAsia="zh-CN" w:bidi="ar"/>
        </w:rPr>
        <w:t>ssl</w:t>
      </w:r>
      <w:proofErr w:type="spellEnd"/>
      <w:r w:rsidRPr="00653DC1">
        <w:rPr>
          <w:rFonts w:ascii="Times New Roman" w:eastAsia="SimSun" w:hAnsi="Times New Roman" w:cs="Times New Roman"/>
          <w:bCs/>
          <w:sz w:val="20"/>
          <w:szCs w:val="20"/>
          <w:lang w:eastAsia="zh-CN" w:bidi="ar"/>
        </w:rPr>
        <w:t xml:space="preserve"> certificate after it is restarted. you don't need to take any additional steps for </w:t>
      </w:r>
      <w:proofErr w:type="spellStart"/>
      <w:r w:rsidRPr="00653DC1">
        <w:rPr>
          <w:rStyle w:val="HTMLCode"/>
          <w:rFonts w:ascii="Times New Roman" w:eastAsia="SimSun" w:hAnsi="Times New Roman" w:cs="Times New Roman"/>
          <w:bCs/>
          <w:lang w:eastAsia="zh-CN" w:bidi="ar"/>
        </w:rPr>
        <w:t>mod_ssl</w:t>
      </w:r>
      <w:proofErr w:type="spellEnd"/>
      <w:r w:rsidRPr="00653DC1">
        <w:rPr>
          <w:rFonts w:ascii="Times New Roman" w:eastAsia="SimSun" w:hAnsi="Times New Roman" w:cs="Times New Roman"/>
          <w:bCs/>
          <w:sz w:val="20"/>
          <w:szCs w:val="20"/>
          <w:lang w:eastAsia="zh-CN" w:bidi="ar"/>
        </w:rPr>
        <w:t xml:space="preserve"> to be ready for use.</w:t>
      </w:r>
    </w:p>
    <w:p w14:paraId="0089064F" w14:textId="77777777" w:rsidR="007A55DB" w:rsidRPr="00653DC1" w:rsidRDefault="007A55DB" w:rsidP="00653DC1">
      <w:pPr>
        <w:rPr>
          <w:rFonts w:ascii="Times New Roman" w:eastAsia="SimSun" w:hAnsi="Times New Roman" w:cs="Times New Roman"/>
          <w:bCs/>
          <w:sz w:val="20"/>
          <w:szCs w:val="20"/>
          <w:lang w:val="en" w:eastAsia="en-IN" w:bidi="ar"/>
        </w:rPr>
      </w:pPr>
    </w:p>
    <w:p w14:paraId="23C3AF30" w14:textId="06033D87" w:rsidR="007A55DB" w:rsidRPr="00653DC1" w:rsidRDefault="00653DC1" w:rsidP="00653DC1">
      <w:pPr>
        <w:pStyle w:val="Heading2"/>
        <w:rPr>
          <w:rFonts w:ascii="Times New Roman" w:hAnsi="Times New Roman" w:hint="default"/>
          <w:b w:val="0"/>
          <w:sz w:val="20"/>
          <w:szCs w:val="20"/>
        </w:rPr>
      </w:pPr>
      <w:r w:rsidRPr="00653DC1">
        <w:rPr>
          <w:rFonts w:ascii="Times New Roman" w:hAnsi="Times New Roman" w:hint="default"/>
          <w:b w:val="0"/>
          <w:sz w:val="20"/>
          <w:szCs w:val="20"/>
        </w:rPr>
        <w:t>step two: create a new certificate</w:t>
      </w:r>
    </w:p>
    <w:p w14:paraId="2524778B" w14:textId="1CE5B679" w:rsidR="007A55DB" w:rsidRPr="00653DC1" w:rsidRDefault="00653DC1" w:rsidP="00653DC1">
      <w:pPr>
        <w:pStyle w:val="NormalWeb"/>
        <w:rPr>
          <w:bCs/>
          <w:sz w:val="20"/>
          <w:szCs w:val="20"/>
        </w:rPr>
      </w:pPr>
      <w:r w:rsidRPr="00653DC1">
        <w:rPr>
          <w:bCs/>
          <w:sz w:val="20"/>
          <w:szCs w:val="20"/>
        </w:rPr>
        <w:t xml:space="preserve">now that </w:t>
      </w:r>
      <w:proofErr w:type="spellStart"/>
      <w:r w:rsidRPr="00653DC1">
        <w:rPr>
          <w:bCs/>
          <w:sz w:val="20"/>
          <w:szCs w:val="20"/>
        </w:rPr>
        <w:t>apache</w:t>
      </w:r>
      <w:proofErr w:type="spellEnd"/>
      <w:r w:rsidRPr="00653DC1">
        <w:rPr>
          <w:bCs/>
          <w:sz w:val="20"/>
          <w:szCs w:val="20"/>
        </w:rPr>
        <w:t xml:space="preserve"> is ready to use encryption, we can move on to generating a new </w:t>
      </w:r>
      <w:proofErr w:type="spellStart"/>
      <w:r w:rsidRPr="00653DC1">
        <w:rPr>
          <w:bCs/>
          <w:sz w:val="20"/>
          <w:szCs w:val="20"/>
        </w:rPr>
        <w:t>ssl</w:t>
      </w:r>
      <w:proofErr w:type="spellEnd"/>
      <w:r w:rsidRPr="00653DC1">
        <w:rPr>
          <w:bCs/>
          <w:sz w:val="20"/>
          <w:szCs w:val="20"/>
        </w:rPr>
        <w:t xml:space="preserve"> certificate. the certificate will store some basic information about your site, and will be accompanied by a key file that allows the server to securely handle encrypted data.</w:t>
      </w:r>
    </w:p>
    <w:p w14:paraId="030AC9D5" w14:textId="6CA1D023" w:rsidR="007A55DB" w:rsidRPr="00653DC1" w:rsidRDefault="00653DC1" w:rsidP="00653DC1">
      <w:pPr>
        <w:pStyle w:val="NormalWeb"/>
        <w:rPr>
          <w:bCs/>
          <w:sz w:val="20"/>
          <w:szCs w:val="20"/>
        </w:rPr>
      </w:pPr>
      <w:r w:rsidRPr="00653DC1">
        <w:rPr>
          <w:bCs/>
          <w:sz w:val="20"/>
          <w:szCs w:val="20"/>
        </w:rPr>
        <w:t xml:space="preserve">first, we need to create a new directory to store our private key (the </w:t>
      </w:r>
      <w:r w:rsidRPr="00653DC1">
        <w:rPr>
          <w:rStyle w:val="HTMLCode"/>
          <w:rFonts w:ascii="Times New Roman" w:hAnsi="Times New Roman" w:cs="Times New Roman"/>
          <w:bCs/>
        </w:rPr>
        <w:t>/</w:t>
      </w:r>
      <w:proofErr w:type="spellStart"/>
      <w:r w:rsidRPr="00653DC1">
        <w:rPr>
          <w:rStyle w:val="HTMLCode"/>
          <w:rFonts w:ascii="Times New Roman" w:hAnsi="Times New Roman" w:cs="Times New Roman"/>
          <w:bCs/>
        </w:rPr>
        <w:t>etc</w:t>
      </w:r>
      <w:proofErr w:type="spellEnd"/>
      <w:r w:rsidRPr="00653DC1">
        <w:rPr>
          <w:rStyle w:val="HTMLCode"/>
          <w:rFonts w:ascii="Times New Roman" w:hAnsi="Times New Roman" w:cs="Times New Roman"/>
          <w:bCs/>
        </w:rPr>
        <w:t>/</w:t>
      </w:r>
      <w:proofErr w:type="spellStart"/>
      <w:r w:rsidRPr="00653DC1">
        <w:rPr>
          <w:rStyle w:val="HTMLCode"/>
          <w:rFonts w:ascii="Times New Roman" w:hAnsi="Times New Roman" w:cs="Times New Roman"/>
          <w:bCs/>
        </w:rPr>
        <w:t>ssl</w:t>
      </w:r>
      <w:proofErr w:type="spellEnd"/>
      <w:r w:rsidRPr="00653DC1">
        <w:rPr>
          <w:rStyle w:val="HTMLCode"/>
          <w:rFonts w:ascii="Times New Roman" w:hAnsi="Times New Roman" w:cs="Times New Roman"/>
          <w:bCs/>
        </w:rPr>
        <w:t>/certs</w:t>
      </w:r>
      <w:r w:rsidRPr="00653DC1">
        <w:rPr>
          <w:bCs/>
          <w:sz w:val="20"/>
          <w:szCs w:val="20"/>
        </w:rPr>
        <w:t xml:space="preserve"> directory is already available to hold our certificate file):</w:t>
      </w:r>
    </w:p>
    <w:p w14:paraId="4FEDA04B" w14:textId="1543CE4A" w:rsidR="007A55DB" w:rsidRPr="00653DC1" w:rsidRDefault="00653DC1" w:rsidP="00653DC1">
      <w:pPr>
        <w:rPr>
          <w:rFonts w:ascii="Times New Roman" w:hAnsi="Times New Roman" w:cs="Times New Roman"/>
          <w:bCs/>
          <w:sz w:val="20"/>
          <w:szCs w:val="20"/>
          <w:lang w:val="en"/>
        </w:rPr>
      </w:pPr>
      <w:r w:rsidRPr="00653DC1">
        <w:rPr>
          <w:rFonts w:ascii="Times New Roman" w:hAnsi="Times New Roman" w:cs="Times New Roman"/>
          <w:bCs/>
          <w:sz w:val="20"/>
          <w:szCs w:val="20"/>
        </w:rPr>
        <w:t>[root@</w:t>
      </w:r>
      <w:r w:rsidRPr="00653DC1">
        <w:rPr>
          <w:rFonts w:ascii="Times New Roman" w:hAnsi="Times New Roman" w:cs="Times New Roman"/>
          <w:bCs/>
          <w:sz w:val="20"/>
          <w:szCs w:val="20"/>
          <w:lang w:val="en"/>
        </w:rPr>
        <w:t>server</w:t>
      </w:r>
      <w:r w:rsidRPr="00653DC1">
        <w:rPr>
          <w:rFonts w:ascii="Times New Roman" w:hAnsi="Times New Roman" w:cs="Times New Roman"/>
          <w:bCs/>
          <w:sz w:val="20"/>
          <w:szCs w:val="20"/>
        </w:rPr>
        <w:t xml:space="preserve"> </w:t>
      </w:r>
      <w:proofErr w:type="gramStart"/>
      <w:r w:rsidRPr="00653DC1">
        <w:rPr>
          <w:rFonts w:ascii="Times New Roman" w:hAnsi="Times New Roman" w:cs="Times New Roman"/>
          <w:bCs/>
          <w:sz w:val="20"/>
          <w:szCs w:val="20"/>
        </w:rPr>
        <w:t>~]#</w:t>
      </w:r>
      <w:proofErr w:type="gramEnd"/>
      <w:r w:rsidRPr="00653DC1">
        <w:rPr>
          <w:rFonts w:ascii="Times New Roman" w:hAnsi="Times New Roman" w:cs="Times New Roman"/>
          <w:bCs/>
          <w:sz w:val="20"/>
          <w:szCs w:val="20"/>
          <w:lang w:val="en"/>
        </w:rPr>
        <w:t xml:space="preserve">  </w:t>
      </w:r>
      <w:proofErr w:type="spellStart"/>
      <w:r w:rsidRPr="00653DC1">
        <w:rPr>
          <w:rFonts w:ascii="Times New Roman" w:hAnsi="Times New Roman" w:cs="Times New Roman"/>
          <w:bCs/>
          <w:sz w:val="20"/>
          <w:szCs w:val="20"/>
          <w:lang w:val="en"/>
        </w:rPr>
        <w:t>mkdir</w:t>
      </w:r>
      <w:proofErr w:type="spellEnd"/>
      <w:r w:rsidRPr="00653DC1">
        <w:rPr>
          <w:rFonts w:ascii="Times New Roman" w:hAnsi="Times New Roman" w:cs="Times New Roman"/>
          <w:bCs/>
          <w:sz w:val="20"/>
          <w:szCs w:val="20"/>
          <w:lang w:val="en"/>
        </w:rPr>
        <w:t xml:space="preserve"> /</w:t>
      </w:r>
      <w:proofErr w:type="spellStart"/>
      <w:r w:rsidRPr="00653DC1">
        <w:rPr>
          <w:rFonts w:ascii="Times New Roman" w:hAnsi="Times New Roman" w:cs="Times New Roman"/>
          <w:bCs/>
          <w:sz w:val="20"/>
          <w:szCs w:val="20"/>
          <w:lang w:val="en"/>
        </w:rPr>
        <w:t>etc</w:t>
      </w:r>
      <w:proofErr w:type="spellEnd"/>
      <w:r w:rsidRPr="00653DC1">
        <w:rPr>
          <w:rFonts w:ascii="Times New Roman" w:hAnsi="Times New Roman" w:cs="Times New Roman"/>
          <w:bCs/>
          <w:sz w:val="20"/>
          <w:szCs w:val="20"/>
          <w:lang w:val="en"/>
        </w:rPr>
        <w:t>/</w:t>
      </w:r>
      <w:proofErr w:type="spellStart"/>
      <w:r w:rsidRPr="00653DC1">
        <w:rPr>
          <w:rFonts w:ascii="Times New Roman" w:hAnsi="Times New Roman" w:cs="Times New Roman"/>
          <w:bCs/>
          <w:sz w:val="20"/>
          <w:szCs w:val="20"/>
          <w:lang w:val="en"/>
        </w:rPr>
        <w:t>ssl</w:t>
      </w:r>
      <w:proofErr w:type="spellEnd"/>
      <w:r w:rsidRPr="00653DC1">
        <w:rPr>
          <w:rFonts w:ascii="Times New Roman" w:hAnsi="Times New Roman" w:cs="Times New Roman"/>
          <w:bCs/>
          <w:sz w:val="20"/>
          <w:szCs w:val="20"/>
          <w:lang w:val="en"/>
        </w:rPr>
        <w:t>/private</w:t>
      </w:r>
    </w:p>
    <w:p w14:paraId="6A2B5060" w14:textId="1DC28756" w:rsidR="007A55DB" w:rsidRPr="00653DC1" w:rsidRDefault="00653DC1" w:rsidP="00653DC1">
      <w:pPr>
        <w:rPr>
          <w:rFonts w:ascii="Times New Roman" w:hAnsi="Times New Roman" w:cs="Times New Roman"/>
          <w:bCs/>
          <w:sz w:val="20"/>
          <w:szCs w:val="20"/>
        </w:rPr>
      </w:pPr>
      <w:r w:rsidRPr="00653DC1">
        <w:rPr>
          <w:rFonts w:ascii="Times New Roman" w:eastAsia="SimSun" w:hAnsi="Times New Roman" w:cs="Times New Roman"/>
          <w:bCs/>
          <w:sz w:val="20"/>
          <w:szCs w:val="20"/>
          <w:lang w:eastAsia="zh-CN" w:bidi="ar"/>
        </w:rPr>
        <w:t>since files kept within this directory must be kept strictly private, we will modify the permissions to make sure only the root user has access:</w:t>
      </w:r>
    </w:p>
    <w:p w14:paraId="1AB753FC" w14:textId="77777777" w:rsidR="007A55DB" w:rsidRPr="00653DC1" w:rsidRDefault="007A55DB" w:rsidP="00653DC1">
      <w:pPr>
        <w:rPr>
          <w:rFonts w:ascii="Times New Roman" w:hAnsi="Times New Roman" w:cs="Times New Roman"/>
          <w:bCs/>
          <w:sz w:val="20"/>
          <w:szCs w:val="20"/>
        </w:rPr>
      </w:pPr>
    </w:p>
    <w:p w14:paraId="061DAD9D" w14:textId="47F0A7AA"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rPr>
        <w:t>[root@</w:t>
      </w:r>
      <w:r w:rsidRPr="00653DC1">
        <w:rPr>
          <w:rFonts w:ascii="Times New Roman" w:hAnsi="Times New Roman" w:cs="Times New Roman"/>
          <w:bCs/>
          <w:sz w:val="20"/>
          <w:szCs w:val="20"/>
          <w:lang w:val="en"/>
        </w:rPr>
        <w:t>server</w:t>
      </w:r>
      <w:r w:rsidRPr="00653DC1">
        <w:rPr>
          <w:rFonts w:ascii="Times New Roman" w:hAnsi="Times New Roman" w:cs="Times New Roman"/>
          <w:bCs/>
          <w:sz w:val="20"/>
          <w:szCs w:val="20"/>
        </w:rPr>
        <w:t xml:space="preserve"> </w:t>
      </w:r>
      <w:proofErr w:type="gramStart"/>
      <w:r w:rsidRPr="00653DC1">
        <w:rPr>
          <w:rFonts w:ascii="Times New Roman" w:hAnsi="Times New Roman" w:cs="Times New Roman"/>
          <w:bCs/>
          <w:sz w:val="20"/>
          <w:szCs w:val="20"/>
        </w:rPr>
        <w:t>~]#</w:t>
      </w:r>
      <w:proofErr w:type="gramEnd"/>
      <w:r w:rsidRPr="00653DC1">
        <w:rPr>
          <w:rFonts w:ascii="Times New Roman" w:hAnsi="Times New Roman" w:cs="Times New Roman"/>
          <w:bCs/>
          <w:sz w:val="20"/>
          <w:szCs w:val="20"/>
          <w:lang w:val="en"/>
        </w:rPr>
        <w:t xml:space="preserve"> </w:t>
      </w:r>
      <w:proofErr w:type="spellStart"/>
      <w:r w:rsidRPr="00653DC1">
        <w:rPr>
          <w:rFonts w:ascii="Times New Roman" w:hAnsi="Times New Roman" w:cs="Times New Roman"/>
          <w:bCs/>
          <w:sz w:val="20"/>
          <w:szCs w:val="20"/>
          <w:lang w:val="en"/>
        </w:rPr>
        <w:t>chmod</w:t>
      </w:r>
      <w:proofErr w:type="spellEnd"/>
      <w:r w:rsidRPr="00653DC1">
        <w:rPr>
          <w:rFonts w:ascii="Times New Roman" w:hAnsi="Times New Roman" w:cs="Times New Roman"/>
          <w:bCs/>
          <w:sz w:val="20"/>
          <w:szCs w:val="20"/>
          <w:lang w:val="en"/>
        </w:rPr>
        <w:t xml:space="preserve"> 700 /</w:t>
      </w:r>
      <w:proofErr w:type="spellStart"/>
      <w:r w:rsidRPr="00653DC1">
        <w:rPr>
          <w:rFonts w:ascii="Times New Roman" w:hAnsi="Times New Roman" w:cs="Times New Roman"/>
          <w:bCs/>
          <w:sz w:val="20"/>
          <w:szCs w:val="20"/>
          <w:lang w:val="en"/>
        </w:rPr>
        <w:t>etc</w:t>
      </w:r>
      <w:proofErr w:type="spellEnd"/>
      <w:r w:rsidRPr="00653DC1">
        <w:rPr>
          <w:rFonts w:ascii="Times New Roman" w:hAnsi="Times New Roman" w:cs="Times New Roman"/>
          <w:bCs/>
          <w:sz w:val="20"/>
          <w:szCs w:val="20"/>
          <w:lang w:val="en"/>
        </w:rPr>
        <w:t>/</w:t>
      </w:r>
      <w:proofErr w:type="spellStart"/>
      <w:r w:rsidRPr="00653DC1">
        <w:rPr>
          <w:rFonts w:ascii="Times New Roman" w:hAnsi="Times New Roman" w:cs="Times New Roman"/>
          <w:bCs/>
          <w:sz w:val="20"/>
          <w:szCs w:val="20"/>
          <w:lang w:val="en"/>
        </w:rPr>
        <w:t>ssl.private</w:t>
      </w:r>
      <w:proofErr w:type="spellEnd"/>
    </w:p>
    <w:p w14:paraId="3B9A02F4" w14:textId="62C19D49" w:rsidR="007A55DB" w:rsidRPr="00653DC1" w:rsidRDefault="00653DC1" w:rsidP="00653DC1">
      <w:pPr>
        <w:rPr>
          <w:rFonts w:ascii="Times New Roman" w:eastAsia="SimSun" w:hAnsi="Times New Roman" w:cs="Times New Roman"/>
          <w:bCs/>
          <w:sz w:val="20"/>
          <w:szCs w:val="20"/>
          <w:lang w:val="en" w:eastAsia="zh-CN" w:bidi="ar"/>
        </w:rPr>
      </w:pPr>
      <w:r w:rsidRPr="00653DC1">
        <w:rPr>
          <w:rFonts w:ascii="Times New Roman" w:eastAsia="SimSun" w:hAnsi="Times New Roman" w:cs="Times New Roman"/>
          <w:bCs/>
          <w:sz w:val="20"/>
          <w:szCs w:val="20"/>
          <w:lang w:eastAsia="zh-CN" w:bidi="ar"/>
        </w:rPr>
        <w:t xml:space="preserve">now that we have a location to place our files, we can create the </w:t>
      </w:r>
      <w:proofErr w:type="spellStart"/>
      <w:r w:rsidRPr="00653DC1">
        <w:rPr>
          <w:rFonts w:ascii="Times New Roman" w:eastAsia="SimSun" w:hAnsi="Times New Roman" w:cs="Times New Roman"/>
          <w:bCs/>
          <w:sz w:val="20"/>
          <w:szCs w:val="20"/>
          <w:lang w:eastAsia="zh-CN" w:bidi="ar"/>
        </w:rPr>
        <w:t>ssl</w:t>
      </w:r>
      <w:proofErr w:type="spellEnd"/>
      <w:r w:rsidRPr="00653DC1">
        <w:rPr>
          <w:rFonts w:ascii="Times New Roman" w:eastAsia="SimSun" w:hAnsi="Times New Roman" w:cs="Times New Roman"/>
          <w:bCs/>
          <w:sz w:val="20"/>
          <w:szCs w:val="20"/>
          <w:lang w:eastAsia="zh-CN" w:bidi="ar"/>
        </w:rPr>
        <w:t xml:space="preserve"> key and certificate files with </w:t>
      </w:r>
      <w:proofErr w:type="spellStart"/>
      <w:r w:rsidRPr="00653DC1">
        <w:rPr>
          <w:rFonts w:ascii="Times New Roman" w:eastAsia="SimSun" w:hAnsi="Times New Roman" w:cs="Times New Roman"/>
          <w:bCs/>
          <w:sz w:val="20"/>
          <w:szCs w:val="20"/>
          <w:lang w:val="en" w:eastAsia="zh-CN" w:bidi="ar"/>
        </w:rPr>
        <w:t>openssl</w:t>
      </w:r>
      <w:proofErr w:type="spellEnd"/>
      <w:r w:rsidRPr="00653DC1">
        <w:rPr>
          <w:rFonts w:ascii="Times New Roman" w:eastAsia="SimSun" w:hAnsi="Times New Roman" w:cs="Times New Roman"/>
          <w:bCs/>
          <w:sz w:val="20"/>
          <w:szCs w:val="20"/>
          <w:lang w:val="en" w:eastAsia="zh-CN" w:bidi="ar"/>
        </w:rPr>
        <w:t>:</w:t>
      </w:r>
    </w:p>
    <w:p w14:paraId="1E7016D8" w14:textId="77777777" w:rsidR="007A55DB" w:rsidRPr="00653DC1" w:rsidRDefault="007A55DB" w:rsidP="00653DC1">
      <w:pPr>
        <w:rPr>
          <w:rFonts w:ascii="Times New Roman" w:eastAsia="SimSun" w:hAnsi="Times New Roman" w:cs="Times New Roman"/>
          <w:bCs/>
          <w:sz w:val="20"/>
          <w:szCs w:val="20"/>
          <w:lang w:val="en" w:eastAsia="zh-CN" w:bidi="ar"/>
        </w:rPr>
      </w:pPr>
    </w:p>
    <w:p w14:paraId="4D292BE4" w14:textId="6DFB5445" w:rsidR="007A55DB" w:rsidRPr="00653DC1" w:rsidRDefault="00653DC1" w:rsidP="00653DC1">
      <w:pPr>
        <w:rPr>
          <w:rFonts w:ascii="Times New Roman" w:eastAsia="SimSun" w:hAnsi="Times New Roman" w:cs="Times New Roman"/>
          <w:bCs/>
          <w:sz w:val="20"/>
          <w:szCs w:val="20"/>
          <w:lang w:val="en" w:eastAsia="zh-CN" w:bidi="ar"/>
        </w:rPr>
      </w:pPr>
      <w:r w:rsidRPr="00653DC1">
        <w:rPr>
          <w:rFonts w:ascii="Times New Roman" w:hAnsi="Times New Roman" w:cs="Times New Roman"/>
          <w:bCs/>
          <w:sz w:val="20"/>
          <w:szCs w:val="20"/>
        </w:rPr>
        <w:t>[root@</w:t>
      </w:r>
      <w:r w:rsidRPr="00653DC1">
        <w:rPr>
          <w:rFonts w:ascii="Times New Roman" w:hAnsi="Times New Roman" w:cs="Times New Roman"/>
          <w:bCs/>
          <w:sz w:val="20"/>
          <w:szCs w:val="20"/>
          <w:lang w:val="en"/>
        </w:rPr>
        <w:t>server</w:t>
      </w:r>
      <w:r w:rsidRPr="00653DC1">
        <w:rPr>
          <w:rFonts w:ascii="Times New Roman" w:hAnsi="Times New Roman" w:cs="Times New Roman"/>
          <w:bCs/>
          <w:sz w:val="20"/>
          <w:szCs w:val="20"/>
        </w:rPr>
        <w:t xml:space="preserve"> </w:t>
      </w:r>
      <w:proofErr w:type="gramStart"/>
      <w:r w:rsidRPr="00653DC1">
        <w:rPr>
          <w:rFonts w:ascii="Times New Roman" w:hAnsi="Times New Roman" w:cs="Times New Roman"/>
          <w:bCs/>
          <w:sz w:val="20"/>
          <w:szCs w:val="20"/>
        </w:rPr>
        <w:t>~]#</w:t>
      </w:r>
      <w:proofErr w:type="gramEnd"/>
      <w:r w:rsidRPr="00653DC1">
        <w:rPr>
          <w:rFonts w:ascii="Times New Roman" w:hAnsi="Times New Roman" w:cs="Times New Roman"/>
          <w:bCs/>
          <w:sz w:val="20"/>
          <w:szCs w:val="20"/>
          <w:lang w:val="en"/>
        </w:rPr>
        <w:t xml:space="preserve"> </w:t>
      </w:r>
      <w:proofErr w:type="spellStart"/>
      <w:r w:rsidRPr="00653DC1">
        <w:rPr>
          <w:rFonts w:ascii="Times New Roman" w:hAnsi="Times New Roman" w:cs="Times New Roman"/>
          <w:bCs/>
          <w:sz w:val="20"/>
          <w:szCs w:val="20"/>
          <w:lang w:val="en"/>
        </w:rPr>
        <w:t>openssl</w:t>
      </w:r>
      <w:proofErr w:type="spellEnd"/>
      <w:r w:rsidRPr="00653DC1">
        <w:rPr>
          <w:rFonts w:ascii="Times New Roman" w:hAnsi="Times New Roman" w:cs="Times New Roman"/>
          <w:bCs/>
          <w:sz w:val="20"/>
          <w:szCs w:val="20"/>
          <w:lang w:val="en"/>
        </w:rPr>
        <w:t xml:space="preserve"> req -x509 -</w:t>
      </w:r>
      <w:proofErr w:type="spellStart"/>
      <w:r w:rsidRPr="00653DC1">
        <w:rPr>
          <w:rFonts w:ascii="Times New Roman" w:hAnsi="Times New Roman" w:cs="Times New Roman"/>
          <w:bCs/>
          <w:sz w:val="20"/>
          <w:szCs w:val="20"/>
          <w:lang w:val="en"/>
        </w:rPr>
        <w:t>newkey</w:t>
      </w:r>
      <w:proofErr w:type="spellEnd"/>
      <w:r w:rsidRPr="00653DC1">
        <w:rPr>
          <w:rFonts w:ascii="Times New Roman" w:hAnsi="Times New Roman" w:cs="Times New Roman"/>
          <w:bCs/>
          <w:sz w:val="20"/>
          <w:szCs w:val="20"/>
          <w:lang w:val="en"/>
        </w:rPr>
        <w:t xml:space="preserve"> rsa:2048 -days 365 -nodes -</w:t>
      </w:r>
      <w:proofErr w:type="spellStart"/>
      <w:r w:rsidRPr="00653DC1">
        <w:rPr>
          <w:rFonts w:ascii="Times New Roman" w:hAnsi="Times New Roman" w:cs="Times New Roman"/>
          <w:bCs/>
          <w:sz w:val="20"/>
          <w:szCs w:val="20"/>
          <w:lang w:val="en"/>
        </w:rPr>
        <w:t>keyout</w:t>
      </w:r>
      <w:proofErr w:type="spellEnd"/>
      <w:r w:rsidRPr="00653DC1">
        <w:rPr>
          <w:rFonts w:ascii="Times New Roman" w:hAnsi="Times New Roman" w:cs="Times New Roman"/>
          <w:bCs/>
          <w:sz w:val="20"/>
          <w:szCs w:val="20"/>
          <w:lang w:val="en"/>
        </w:rPr>
        <w:t xml:space="preserve"> /</w:t>
      </w:r>
      <w:proofErr w:type="spellStart"/>
      <w:r w:rsidRPr="00653DC1">
        <w:rPr>
          <w:rFonts w:ascii="Times New Roman" w:hAnsi="Times New Roman" w:cs="Times New Roman"/>
          <w:bCs/>
          <w:sz w:val="20"/>
          <w:szCs w:val="20"/>
          <w:lang w:val="en"/>
        </w:rPr>
        <w:t>etc</w:t>
      </w:r>
      <w:proofErr w:type="spellEnd"/>
      <w:r w:rsidRPr="00653DC1">
        <w:rPr>
          <w:rFonts w:ascii="Times New Roman" w:hAnsi="Times New Roman" w:cs="Times New Roman"/>
          <w:bCs/>
          <w:sz w:val="20"/>
          <w:szCs w:val="20"/>
          <w:lang w:val="en"/>
        </w:rPr>
        <w:t>/</w:t>
      </w:r>
      <w:proofErr w:type="spellStart"/>
      <w:r w:rsidRPr="00653DC1">
        <w:rPr>
          <w:rFonts w:ascii="Times New Roman" w:hAnsi="Times New Roman" w:cs="Times New Roman"/>
          <w:bCs/>
          <w:sz w:val="20"/>
          <w:szCs w:val="20"/>
          <w:lang w:val="en"/>
        </w:rPr>
        <w:t>ssl</w:t>
      </w:r>
      <w:proofErr w:type="spellEnd"/>
      <w:r w:rsidRPr="00653DC1">
        <w:rPr>
          <w:rFonts w:ascii="Times New Roman" w:hAnsi="Times New Roman" w:cs="Times New Roman"/>
          <w:bCs/>
          <w:sz w:val="20"/>
          <w:szCs w:val="20"/>
          <w:lang w:val="en"/>
        </w:rPr>
        <w:t>/private/</w:t>
      </w:r>
      <w:proofErr w:type="spellStart"/>
      <w:r w:rsidRPr="00653DC1">
        <w:rPr>
          <w:rFonts w:ascii="Times New Roman" w:hAnsi="Times New Roman" w:cs="Times New Roman"/>
          <w:bCs/>
          <w:sz w:val="20"/>
          <w:szCs w:val="20"/>
          <w:lang w:val="en"/>
        </w:rPr>
        <w:t>apache-selfsigned.key</w:t>
      </w:r>
      <w:proofErr w:type="spellEnd"/>
      <w:r w:rsidRPr="00653DC1">
        <w:rPr>
          <w:rFonts w:ascii="Times New Roman" w:hAnsi="Times New Roman" w:cs="Times New Roman"/>
          <w:bCs/>
          <w:sz w:val="20"/>
          <w:szCs w:val="20"/>
          <w:lang w:val="en"/>
        </w:rPr>
        <w:t xml:space="preserve"> -out /</w:t>
      </w:r>
      <w:proofErr w:type="spellStart"/>
      <w:r w:rsidRPr="00653DC1">
        <w:rPr>
          <w:rFonts w:ascii="Times New Roman" w:hAnsi="Times New Roman" w:cs="Times New Roman"/>
          <w:bCs/>
          <w:sz w:val="20"/>
          <w:szCs w:val="20"/>
          <w:lang w:val="en"/>
        </w:rPr>
        <w:t>etc</w:t>
      </w:r>
      <w:proofErr w:type="spellEnd"/>
      <w:r w:rsidRPr="00653DC1">
        <w:rPr>
          <w:rFonts w:ascii="Times New Roman" w:hAnsi="Times New Roman" w:cs="Times New Roman"/>
          <w:bCs/>
          <w:sz w:val="20"/>
          <w:szCs w:val="20"/>
          <w:lang w:val="en"/>
        </w:rPr>
        <w:t>/</w:t>
      </w:r>
      <w:proofErr w:type="spellStart"/>
      <w:r w:rsidRPr="00653DC1">
        <w:rPr>
          <w:rFonts w:ascii="Times New Roman" w:hAnsi="Times New Roman" w:cs="Times New Roman"/>
          <w:bCs/>
          <w:sz w:val="20"/>
          <w:szCs w:val="20"/>
          <w:lang w:val="en"/>
        </w:rPr>
        <w:t>ssl</w:t>
      </w:r>
      <w:proofErr w:type="spellEnd"/>
      <w:r w:rsidRPr="00653DC1">
        <w:rPr>
          <w:rFonts w:ascii="Times New Roman" w:hAnsi="Times New Roman" w:cs="Times New Roman"/>
          <w:bCs/>
          <w:sz w:val="20"/>
          <w:szCs w:val="20"/>
          <w:lang w:val="en"/>
        </w:rPr>
        <w:t>/certs/apache-selfsigned.crt</w:t>
      </w:r>
    </w:p>
    <w:p w14:paraId="3F85B859" w14:textId="77777777" w:rsidR="007A55DB" w:rsidRPr="00653DC1" w:rsidRDefault="007A55DB" w:rsidP="00653DC1">
      <w:pPr>
        <w:rPr>
          <w:rFonts w:ascii="Times New Roman" w:hAnsi="Times New Roman" w:cs="Times New Roman"/>
          <w:bCs/>
          <w:sz w:val="20"/>
          <w:szCs w:val="20"/>
          <w:lang w:val="en" w:eastAsia="en-IN"/>
        </w:rPr>
      </w:pPr>
    </w:p>
    <w:p w14:paraId="07FE051A" w14:textId="77777777" w:rsidR="007A55DB" w:rsidRPr="00653DC1" w:rsidRDefault="007A55DB" w:rsidP="00653DC1">
      <w:pPr>
        <w:rPr>
          <w:rFonts w:ascii="Times New Roman" w:eastAsia="SimSun" w:hAnsi="Times New Roman" w:cs="Times New Roman"/>
          <w:bCs/>
          <w:sz w:val="20"/>
          <w:szCs w:val="20"/>
          <w:lang w:eastAsia="zh-CN" w:bidi="ar"/>
        </w:rPr>
      </w:pPr>
    </w:p>
    <w:p w14:paraId="371676F6" w14:textId="77777777" w:rsidR="007A55DB" w:rsidRPr="00653DC1" w:rsidRDefault="007A55DB" w:rsidP="00653DC1">
      <w:pPr>
        <w:rPr>
          <w:rFonts w:ascii="Times New Roman" w:eastAsia="SimSun" w:hAnsi="Times New Roman" w:cs="Times New Roman"/>
          <w:bCs/>
          <w:sz w:val="20"/>
          <w:szCs w:val="20"/>
          <w:lang w:eastAsia="zh-CN" w:bidi="ar"/>
        </w:rPr>
      </w:pPr>
    </w:p>
    <w:p w14:paraId="73DE7DE7" w14:textId="50AE4C12" w:rsidR="007A55DB" w:rsidRPr="00653DC1" w:rsidRDefault="00653DC1" w:rsidP="00653DC1">
      <w:pPr>
        <w:rPr>
          <w:rFonts w:ascii="Times New Roman" w:hAnsi="Times New Roman" w:cs="Times New Roman"/>
          <w:bCs/>
          <w:sz w:val="20"/>
          <w:szCs w:val="20"/>
          <w:lang w:val="en"/>
        </w:rPr>
      </w:pPr>
      <w:r w:rsidRPr="00653DC1">
        <w:rPr>
          <w:rFonts w:ascii="Times New Roman" w:eastAsia="SimSun" w:hAnsi="Times New Roman" w:cs="Times New Roman"/>
          <w:bCs/>
          <w:sz w:val="20"/>
          <w:szCs w:val="20"/>
          <w:lang w:eastAsia="zh-CN" w:bidi="ar"/>
        </w:rPr>
        <w:t xml:space="preserve">after the </w:t>
      </w:r>
      <w:proofErr w:type="spellStart"/>
      <w:r w:rsidRPr="00653DC1">
        <w:rPr>
          <w:rFonts w:ascii="Times New Roman" w:eastAsia="SimSun" w:hAnsi="Times New Roman" w:cs="Times New Roman"/>
          <w:bCs/>
          <w:sz w:val="20"/>
          <w:szCs w:val="20"/>
          <w:lang w:eastAsia="zh-CN" w:bidi="ar"/>
        </w:rPr>
        <w:t>reques</w:t>
      </w:r>
      <w:proofErr w:type="spellEnd"/>
      <w:r w:rsidRPr="00653DC1">
        <w:rPr>
          <w:rFonts w:ascii="Times New Roman" w:eastAsia="SimSun" w:hAnsi="Times New Roman" w:cs="Times New Roman"/>
          <w:bCs/>
          <w:sz w:val="20"/>
          <w:szCs w:val="20"/>
          <w:lang w:val="en" w:eastAsia="zh-CN" w:bidi="ar"/>
        </w:rPr>
        <w:t>t is entered</w:t>
      </w:r>
      <w:r w:rsidRPr="00653DC1">
        <w:rPr>
          <w:rFonts w:ascii="Times New Roman" w:eastAsia="SimSun" w:hAnsi="Times New Roman" w:cs="Times New Roman"/>
          <w:bCs/>
          <w:sz w:val="20"/>
          <w:szCs w:val="20"/>
          <w:lang w:eastAsia="zh-CN" w:bidi="ar"/>
        </w:rPr>
        <w:t>, you will be taken to a prompt where you can enter information about your website</w:t>
      </w:r>
      <w:r w:rsidRPr="00653DC1">
        <w:rPr>
          <w:rFonts w:ascii="Times New Roman" w:eastAsia="SimSun" w:hAnsi="Times New Roman" w:cs="Times New Roman"/>
          <w:bCs/>
          <w:sz w:val="20"/>
          <w:szCs w:val="20"/>
          <w:lang w:val="en" w:eastAsia="zh-CN" w:bidi="ar"/>
        </w:rPr>
        <w:t>.</w:t>
      </w:r>
    </w:p>
    <w:p w14:paraId="3990EC26" w14:textId="77777777" w:rsidR="007A55DB" w:rsidRPr="00653DC1" w:rsidRDefault="007A55DB" w:rsidP="00653DC1">
      <w:pPr>
        <w:rPr>
          <w:rFonts w:ascii="Times New Roman" w:hAnsi="Times New Roman" w:cs="Times New Roman"/>
          <w:bCs/>
          <w:sz w:val="20"/>
          <w:szCs w:val="20"/>
          <w:lang w:val="en" w:eastAsia="en-IN"/>
        </w:rPr>
      </w:pPr>
    </w:p>
    <w:p w14:paraId="07C03092" w14:textId="3814DD09" w:rsidR="007A55DB" w:rsidRPr="00653DC1" w:rsidRDefault="00653DC1" w:rsidP="00653DC1">
      <w:pPr>
        <w:numPr>
          <w:ilvl w:val="0"/>
          <w:numId w:val="1"/>
        </w:numPr>
        <w:spacing w:beforeAutospacing="1" w:after="0" w:afterAutospacing="1"/>
        <w:rPr>
          <w:rFonts w:ascii="Times New Roman" w:hAnsi="Times New Roman" w:cs="Times New Roman"/>
          <w:bCs/>
          <w:sz w:val="20"/>
          <w:szCs w:val="20"/>
        </w:rPr>
      </w:pPr>
      <w:proofErr w:type="spellStart"/>
      <w:r w:rsidRPr="00653DC1">
        <w:rPr>
          <w:rStyle w:val="Strong"/>
          <w:rFonts w:ascii="Times New Roman" w:hAnsi="Times New Roman" w:cs="Times New Roman"/>
          <w:b w:val="0"/>
          <w:sz w:val="20"/>
          <w:szCs w:val="20"/>
        </w:rPr>
        <w:t>openssl</w:t>
      </w:r>
      <w:proofErr w:type="spellEnd"/>
      <w:r w:rsidRPr="00653DC1">
        <w:rPr>
          <w:rFonts w:ascii="Times New Roman" w:hAnsi="Times New Roman" w:cs="Times New Roman"/>
          <w:bCs/>
          <w:sz w:val="20"/>
          <w:szCs w:val="20"/>
        </w:rPr>
        <w:t xml:space="preserve">: this is the basic command line tool for creating and managing </w:t>
      </w:r>
      <w:proofErr w:type="spellStart"/>
      <w:r w:rsidRPr="00653DC1">
        <w:rPr>
          <w:rFonts w:ascii="Times New Roman" w:hAnsi="Times New Roman" w:cs="Times New Roman"/>
          <w:bCs/>
          <w:sz w:val="20"/>
          <w:szCs w:val="20"/>
        </w:rPr>
        <w:t>openssl</w:t>
      </w:r>
      <w:proofErr w:type="spellEnd"/>
      <w:r w:rsidRPr="00653DC1">
        <w:rPr>
          <w:rFonts w:ascii="Times New Roman" w:hAnsi="Times New Roman" w:cs="Times New Roman"/>
          <w:bCs/>
          <w:sz w:val="20"/>
          <w:szCs w:val="20"/>
        </w:rPr>
        <w:t xml:space="preserve"> certificates, keys, and other files.</w:t>
      </w:r>
    </w:p>
    <w:p w14:paraId="7313FE71" w14:textId="7DD91454" w:rsidR="007A55DB" w:rsidRPr="00653DC1" w:rsidRDefault="00653DC1" w:rsidP="00653DC1">
      <w:pPr>
        <w:numPr>
          <w:ilvl w:val="0"/>
          <w:numId w:val="1"/>
        </w:numPr>
        <w:spacing w:beforeAutospacing="1" w:after="0" w:afterAutospacing="1"/>
        <w:rPr>
          <w:rFonts w:ascii="Times New Roman" w:hAnsi="Times New Roman" w:cs="Times New Roman"/>
          <w:bCs/>
          <w:sz w:val="20"/>
          <w:szCs w:val="20"/>
        </w:rPr>
      </w:pPr>
      <w:r w:rsidRPr="00653DC1">
        <w:rPr>
          <w:rStyle w:val="Strong"/>
          <w:rFonts w:ascii="Times New Roman" w:hAnsi="Times New Roman" w:cs="Times New Roman"/>
          <w:b w:val="0"/>
          <w:sz w:val="20"/>
          <w:szCs w:val="20"/>
        </w:rPr>
        <w:t>req -x509</w:t>
      </w:r>
      <w:r w:rsidRPr="00653DC1">
        <w:rPr>
          <w:rFonts w:ascii="Times New Roman" w:hAnsi="Times New Roman" w:cs="Times New Roman"/>
          <w:bCs/>
          <w:sz w:val="20"/>
          <w:szCs w:val="20"/>
        </w:rPr>
        <w:t>: this specifies that we want to use x.509 certificate signing request (</w:t>
      </w:r>
      <w:proofErr w:type="spellStart"/>
      <w:r w:rsidRPr="00653DC1">
        <w:rPr>
          <w:rFonts w:ascii="Times New Roman" w:hAnsi="Times New Roman" w:cs="Times New Roman"/>
          <w:bCs/>
          <w:sz w:val="20"/>
          <w:szCs w:val="20"/>
        </w:rPr>
        <w:t>csr</w:t>
      </w:r>
      <w:proofErr w:type="spellEnd"/>
      <w:r w:rsidRPr="00653DC1">
        <w:rPr>
          <w:rFonts w:ascii="Times New Roman" w:hAnsi="Times New Roman" w:cs="Times New Roman"/>
          <w:bCs/>
          <w:sz w:val="20"/>
          <w:szCs w:val="20"/>
        </w:rPr>
        <w:t xml:space="preserve">) management. the "x.509" is a public key infrastructure standard that </w:t>
      </w:r>
      <w:proofErr w:type="spellStart"/>
      <w:r w:rsidRPr="00653DC1">
        <w:rPr>
          <w:rFonts w:ascii="Times New Roman" w:hAnsi="Times New Roman" w:cs="Times New Roman"/>
          <w:bCs/>
          <w:sz w:val="20"/>
          <w:szCs w:val="20"/>
        </w:rPr>
        <w:t>ssl</w:t>
      </w:r>
      <w:proofErr w:type="spellEnd"/>
      <w:r w:rsidRPr="00653DC1">
        <w:rPr>
          <w:rFonts w:ascii="Times New Roman" w:hAnsi="Times New Roman" w:cs="Times New Roman"/>
          <w:bCs/>
          <w:sz w:val="20"/>
          <w:szCs w:val="20"/>
        </w:rPr>
        <w:t xml:space="preserve"> and </w:t>
      </w:r>
      <w:proofErr w:type="spellStart"/>
      <w:r w:rsidRPr="00653DC1">
        <w:rPr>
          <w:rFonts w:ascii="Times New Roman" w:hAnsi="Times New Roman" w:cs="Times New Roman"/>
          <w:bCs/>
          <w:sz w:val="20"/>
          <w:szCs w:val="20"/>
        </w:rPr>
        <w:t>tls</w:t>
      </w:r>
      <w:proofErr w:type="spellEnd"/>
      <w:r w:rsidRPr="00653DC1">
        <w:rPr>
          <w:rFonts w:ascii="Times New Roman" w:hAnsi="Times New Roman" w:cs="Times New Roman"/>
          <w:bCs/>
          <w:sz w:val="20"/>
          <w:szCs w:val="20"/>
        </w:rPr>
        <w:t xml:space="preserve"> adhere to for key and certificate management.</w:t>
      </w:r>
    </w:p>
    <w:p w14:paraId="61153819" w14:textId="2189432B" w:rsidR="007A55DB" w:rsidRPr="00653DC1" w:rsidRDefault="00653DC1" w:rsidP="00653DC1">
      <w:pPr>
        <w:numPr>
          <w:ilvl w:val="0"/>
          <w:numId w:val="1"/>
        </w:numPr>
        <w:spacing w:beforeAutospacing="1" w:after="0" w:afterAutospacing="1"/>
        <w:rPr>
          <w:rFonts w:ascii="Times New Roman" w:hAnsi="Times New Roman" w:cs="Times New Roman"/>
          <w:bCs/>
          <w:sz w:val="20"/>
          <w:szCs w:val="20"/>
        </w:rPr>
      </w:pPr>
      <w:r w:rsidRPr="00653DC1">
        <w:rPr>
          <w:rStyle w:val="Strong"/>
          <w:rFonts w:ascii="Times New Roman" w:hAnsi="Times New Roman" w:cs="Times New Roman"/>
          <w:b w:val="0"/>
          <w:sz w:val="20"/>
          <w:szCs w:val="20"/>
        </w:rPr>
        <w:t>-nodes</w:t>
      </w:r>
      <w:r w:rsidRPr="00653DC1">
        <w:rPr>
          <w:rFonts w:ascii="Times New Roman" w:hAnsi="Times New Roman" w:cs="Times New Roman"/>
          <w:bCs/>
          <w:sz w:val="20"/>
          <w:szCs w:val="20"/>
        </w:rPr>
        <w:t xml:space="preserve">: this tells </w:t>
      </w:r>
      <w:proofErr w:type="spellStart"/>
      <w:r w:rsidRPr="00653DC1">
        <w:rPr>
          <w:rFonts w:ascii="Times New Roman" w:hAnsi="Times New Roman" w:cs="Times New Roman"/>
          <w:bCs/>
          <w:sz w:val="20"/>
          <w:szCs w:val="20"/>
        </w:rPr>
        <w:t>openssl</w:t>
      </w:r>
      <w:proofErr w:type="spellEnd"/>
      <w:r w:rsidRPr="00653DC1">
        <w:rPr>
          <w:rFonts w:ascii="Times New Roman" w:hAnsi="Times New Roman" w:cs="Times New Roman"/>
          <w:bCs/>
          <w:sz w:val="20"/>
          <w:szCs w:val="20"/>
        </w:rPr>
        <w:t xml:space="preserve"> to skip the option to secure our certificate with a passphrase. we need </w:t>
      </w:r>
      <w:proofErr w:type="spellStart"/>
      <w:r w:rsidRPr="00653DC1">
        <w:rPr>
          <w:rFonts w:ascii="Times New Roman" w:hAnsi="Times New Roman" w:cs="Times New Roman"/>
          <w:bCs/>
          <w:sz w:val="20"/>
          <w:szCs w:val="20"/>
        </w:rPr>
        <w:t>apache</w:t>
      </w:r>
      <w:proofErr w:type="spellEnd"/>
      <w:r w:rsidRPr="00653DC1">
        <w:rPr>
          <w:rFonts w:ascii="Times New Roman" w:hAnsi="Times New Roman" w:cs="Times New Roman"/>
          <w:bCs/>
          <w:sz w:val="20"/>
          <w:szCs w:val="20"/>
        </w:rPr>
        <w:t xml:space="preserve"> to be able to read the file, without user intervention, when the server starts up. a passphrase would prevent this from happening, since we would have to enter it after every restart.</w:t>
      </w:r>
    </w:p>
    <w:p w14:paraId="06160B73" w14:textId="38F24137" w:rsidR="007A55DB" w:rsidRPr="00653DC1" w:rsidRDefault="00653DC1" w:rsidP="00653DC1">
      <w:pPr>
        <w:numPr>
          <w:ilvl w:val="0"/>
          <w:numId w:val="1"/>
        </w:numPr>
        <w:spacing w:beforeAutospacing="1" w:after="0" w:afterAutospacing="1"/>
        <w:rPr>
          <w:rFonts w:ascii="Times New Roman" w:hAnsi="Times New Roman" w:cs="Times New Roman"/>
          <w:bCs/>
          <w:sz w:val="20"/>
          <w:szCs w:val="20"/>
        </w:rPr>
      </w:pPr>
      <w:r w:rsidRPr="00653DC1">
        <w:rPr>
          <w:rStyle w:val="Strong"/>
          <w:rFonts w:ascii="Times New Roman" w:hAnsi="Times New Roman" w:cs="Times New Roman"/>
          <w:b w:val="0"/>
          <w:sz w:val="20"/>
          <w:szCs w:val="20"/>
        </w:rPr>
        <w:t>-days 365</w:t>
      </w:r>
      <w:r w:rsidRPr="00653DC1">
        <w:rPr>
          <w:rFonts w:ascii="Times New Roman" w:hAnsi="Times New Roman" w:cs="Times New Roman"/>
          <w:bCs/>
          <w:sz w:val="20"/>
          <w:szCs w:val="20"/>
        </w:rPr>
        <w:t>: this option sets the length of time that the certificate will be considered valid. we set it for one year here.</w:t>
      </w:r>
    </w:p>
    <w:p w14:paraId="16C1F1A1" w14:textId="39EC4524" w:rsidR="007A55DB" w:rsidRPr="00653DC1" w:rsidRDefault="00653DC1" w:rsidP="00653DC1">
      <w:pPr>
        <w:numPr>
          <w:ilvl w:val="0"/>
          <w:numId w:val="1"/>
        </w:numPr>
        <w:spacing w:beforeAutospacing="1" w:after="0" w:afterAutospacing="1"/>
        <w:rPr>
          <w:rFonts w:ascii="Times New Roman" w:hAnsi="Times New Roman" w:cs="Times New Roman"/>
          <w:bCs/>
          <w:sz w:val="20"/>
          <w:szCs w:val="20"/>
        </w:rPr>
      </w:pPr>
      <w:r w:rsidRPr="00653DC1">
        <w:rPr>
          <w:rStyle w:val="Strong"/>
          <w:rFonts w:ascii="Times New Roman" w:hAnsi="Times New Roman" w:cs="Times New Roman"/>
          <w:b w:val="0"/>
          <w:sz w:val="20"/>
          <w:szCs w:val="20"/>
        </w:rPr>
        <w:t>-</w:t>
      </w:r>
      <w:proofErr w:type="spellStart"/>
      <w:r w:rsidRPr="00653DC1">
        <w:rPr>
          <w:rStyle w:val="Strong"/>
          <w:rFonts w:ascii="Times New Roman" w:hAnsi="Times New Roman" w:cs="Times New Roman"/>
          <w:b w:val="0"/>
          <w:sz w:val="20"/>
          <w:szCs w:val="20"/>
        </w:rPr>
        <w:t>newkey</w:t>
      </w:r>
      <w:proofErr w:type="spellEnd"/>
      <w:r w:rsidRPr="00653DC1">
        <w:rPr>
          <w:rStyle w:val="Strong"/>
          <w:rFonts w:ascii="Times New Roman" w:hAnsi="Times New Roman" w:cs="Times New Roman"/>
          <w:b w:val="0"/>
          <w:sz w:val="20"/>
          <w:szCs w:val="20"/>
        </w:rPr>
        <w:t xml:space="preserve"> rsa:2048</w:t>
      </w:r>
      <w:r w:rsidRPr="00653DC1">
        <w:rPr>
          <w:rFonts w:ascii="Times New Roman" w:hAnsi="Times New Roman" w:cs="Times New Roman"/>
          <w:bCs/>
          <w:sz w:val="20"/>
          <w:szCs w:val="20"/>
        </w:rPr>
        <w:t xml:space="preserve">: this specifies that we want to generate a new certificate and a new key at the same time. we did not create the key that is required to sign the certificate in a previous step, so we need to create it along with the certificate. the </w:t>
      </w:r>
      <w:r w:rsidRPr="00653DC1">
        <w:rPr>
          <w:rStyle w:val="HTMLCode"/>
          <w:rFonts w:ascii="Times New Roman" w:hAnsi="Times New Roman" w:cs="Times New Roman"/>
          <w:bCs/>
        </w:rPr>
        <w:t>rsa:2048</w:t>
      </w:r>
      <w:r w:rsidRPr="00653DC1">
        <w:rPr>
          <w:rFonts w:ascii="Times New Roman" w:hAnsi="Times New Roman" w:cs="Times New Roman"/>
          <w:bCs/>
          <w:sz w:val="20"/>
          <w:szCs w:val="20"/>
        </w:rPr>
        <w:t xml:space="preserve"> portion tells it to make </w:t>
      </w:r>
      <w:proofErr w:type="gramStart"/>
      <w:r w:rsidRPr="00653DC1">
        <w:rPr>
          <w:rFonts w:ascii="Times New Roman" w:hAnsi="Times New Roman" w:cs="Times New Roman"/>
          <w:bCs/>
          <w:sz w:val="20"/>
          <w:szCs w:val="20"/>
        </w:rPr>
        <w:t>an</w:t>
      </w:r>
      <w:proofErr w:type="gramEnd"/>
      <w:r w:rsidRPr="00653DC1">
        <w:rPr>
          <w:rFonts w:ascii="Times New Roman" w:hAnsi="Times New Roman" w:cs="Times New Roman"/>
          <w:bCs/>
          <w:sz w:val="20"/>
          <w:szCs w:val="20"/>
        </w:rPr>
        <w:t xml:space="preserve"> </w:t>
      </w:r>
      <w:proofErr w:type="spellStart"/>
      <w:r w:rsidRPr="00653DC1">
        <w:rPr>
          <w:rFonts w:ascii="Times New Roman" w:hAnsi="Times New Roman" w:cs="Times New Roman"/>
          <w:bCs/>
          <w:sz w:val="20"/>
          <w:szCs w:val="20"/>
        </w:rPr>
        <w:t>rsa</w:t>
      </w:r>
      <w:proofErr w:type="spellEnd"/>
      <w:r w:rsidRPr="00653DC1">
        <w:rPr>
          <w:rFonts w:ascii="Times New Roman" w:hAnsi="Times New Roman" w:cs="Times New Roman"/>
          <w:bCs/>
          <w:sz w:val="20"/>
          <w:szCs w:val="20"/>
        </w:rPr>
        <w:t xml:space="preserve"> key that is 2048 bits long.</w:t>
      </w:r>
    </w:p>
    <w:p w14:paraId="295F5F78" w14:textId="0037E4BE" w:rsidR="007A55DB" w:rsidRPr="00653DC1" w:rsidRDefault="00653DC1" w:rsidP="00653DC1">
      <w:pPr>
        <w:numPr>
          <w:ilvl w:val="0"/>
          <w:numId w:val="1"/>
        </w:numPr>
        <w:spacing w:beforeAutospacing="1" w:after="0" w:afterAutospacing="1"/>
        <w:rPr>
          <w:rFonts w:ascii="Times New Roman" w:hAnsi="Times New Roman" w:cs="Times New Roman"/>
          <w:bCs/>
          <w:sz w:val="20"/>
          <w:szCs w:val="20"/>
        </w:rPr>
      </w:pPr>
      <w:r w:rsidRPr="00653DC1">
        <w:rPr>
          <w:rStyle w:val="Strong"/>
          <w:rFonts w:ascii="Times New Roman" w:hAnsi="Times New Roman" w:cs="Times New Roman"/>
          <w:b w:val="0"/>
          <w:sz w:val="20"/>
          <w:szCs w:val="20"/>
        </w:rPr>
        <w:t>-</w:t>
      </w:r>
      <w:proofErr w:type="spellStart"/>
      <w:r w:rsidRPr="00653DC1">
        <w:rPr>
          <w:rStyle w:val="Strong"/>
          <w:rFonts w:ascii="Times New Roman" w:hAnsi="Times New Roman" w:cs="Times New Roman"/>
          <w:b w:val="0"/>
          <w:sz w:val="20"/>
          <w:szCs w:val="20"/>
        </w:rPr>
        <w:t>keyout</w:t>
      </w:r>
      <w:proofErr w:type="spellEnd"/>
      <w:r w:rsidRPr="00653DC1">
        <w:rPr>
          <w:rFonts w:ascii="Times New Roman" w:hAnsi="Times New Roman" w:cs="Times New Roman"/>
          <w:bCs/>
          <w:sz w:val="20"/>
          <w:szCs w:val="20"/>
        </w:rPr>
        <w:t xml:space="preserve">: this line tells </w:t>
      </w:r>
      <w:proofErr w:type="spellStart"/>
      <w:r w:rsidRPr="00653DC1">
        <w:rPr>
          <w:rFonts w:ascii="Times New Roman" w:hAnsi="Times New Roman" w:cs="Times New Roman"/>
          <w:bCs/>
          <w:sz w:val="20"/>
          <w:szCs w:val="20"/>
        </w:rPr>
        <w:t>openssl</w:t>
      </w:r>
      <w:proofErr w:type="spellEnd"/>
      <w:r w:rsidRPr="00653DC1">
        <w:rPr>
          <w:rFonts w:ascii="Times New Roman" w:hAnsi="Times New Roman" w:cs="Times New Roman"/>
          <w:bCs/>
          <w:sz w:val="20"/>
          <w:szCs w:val="20"/>
        </w:rPr>
        <w:t xml:space="preserve"> where to place the generated private key file that we are creating.</w:t>
      </w:r>
    </w:p>
    <w:p w14:paraId="4ADE37FD" w14:textId="78946ED1" w:rsidR="007A55DB" w:rsidRPr="00653DC1" w:rsidRDefault="00653DC1" w:rsidP="00653DC1">
      <w:pPr>
        <w:numPr>
          <w:ilvl w:val="0"/>
          <w:numId w:val="1"/>
        </w:numPr>
        <w:spacing w:beforeAutospacing="1" w:after="0" w:afterAutospacing="1"/>
        <w:rPr>
          <w:rFonts w:ascii="Times New Roman" w:hAnsi="Times New Roman" w:cs="Times New Roman"/>
          <w:bCs/>
          <w:sz w:val="20"/>
          <w:szCs w:val="20"/>
        </w:rPr>
      </w:pPr>
      <w:r w:rsidRPr="00653DC1">
        <w:rPr>
          <w:rStyle w:val="Strong"/>
          <w:rFonts w:ascii="Times New Roman" w:hAnsi="Times New Roman" w:cs="Times New Roman"/>
          <w:b w:val="0"/>
          <w:sz w:val="20"/>
          <w:szCs w:val="20"/>
        </w:rPr>
        <w:t>-out</w:t>
      </w:r>
      <w:r w:rsidRPr="00653DC1">
        <w:rPr>
          <w:rFonts w:ascii="Times New Roman" w:hAnsi="Times New Roman" w:cs="Times New Roman"/>
          <w:bCs/>
          <w:sz w:val="20"/>
          <w:szCs w:val="20"/>
        </w:rPr>
        <w:t xml:space="preserve">: this tells </w:t>
      </w:r>
      <w:proofErr w:type="spellStart"/>
      <w:r w:rsidRPr="00653DC1">
        <w:rPr>
          <w:rFonts w:ascii="Times New Roman" w:hAnsi="Times New Roman" w:cs="Times New Roman"/>
          <w:bCs/>
          <w:sz w:val="20"/>
          <w:szCs w:val="20"/>
        </w:rPr>
        <w:t>openssl</w:t>
      </w:r>
      <w:proofErr w:type="spellEnd"/>
      <w:r w:rsidRPr="00653DC1">
        <w:rPr>
          <w:rFonts w:ascii="Times New Roman" w:hAnsi="Times New Roman" w:cs="Times New Roman"/>
          <w:bCs/>
          <w:sz w:val="20"/>
          <w:szCs w:val="20"/>
        </w:rPr>
        <w:t xml:space="preserve"> where to place the certificate that we are creating.</w:t>
      </w:r>
    </w:p>
    <w:p w14:paraId="4A16C3FE" w14:textId="77777777" w:rsidR="007A55DB" w:rsidRPr="00653DC1" w:rsidRDefault="007A55DB" w:rsidP="00653DC1">
      <w:pPr>
        <w:rPr>
          <w:rFonts w:ascii="Times New Roman" w:hAnsi="Times New Roman" w:cs="Times New Roman"/>
          <w:bCs/>
          <w:sz w:val="20"/>
          <w:szCs w:val="20"/>
          <w:lang w:val="en" w:eastAsia="en-IN"/>
        </w:rPr>
      </w:pPr>
    </w:p>
    <w:p w14:paraId="6669D45E" w14:textId="77777777" w:rsidR="007A55DB" w:rsidRPr="00653DC1" w:rsidRDefault="007A55DB" w:rsidP="00653DC1">
      <w:pPr>
        <w:pStyle w:val="NormalWeb"/>
        <w:rPr>
          <w:bCs/>
          <w:sz w:val="20"/>
          <w:szCs w:val="20"/>
        </w:rPr>
      </w:pPr>
    </w:p>
    <w:p w14:paraId="050505F9" w14:textId="77777777" w:rsidR="007A55DB" w:rsidRPr="00653DC1" w:rsidRDefault="007A55DB" w:rsidP="00653DC1">
      <w:pPr>
        <w:pStyle w:val="NormalWeb"/>
        <w:rPr>
          <w:bCs/>
          <w:sz w:val="20"/>
          <w:szCs w:val="20"/>
        </w:rPr>
      </w:pPr>
    </w:p>
    <w:p w14:paraId="2CC2E38C" w14:textId="77777777" w:rsidR="007A55DB" w:rsidRPr="00653DC1" w:rsidRDefault="007A55DB" w:rsidP="00653DC1">
      <w:pPr>
        <w:pStyle w:val="NormalWeb"/>
        <w:rPr>
          <w:bCs/>
          <w:sz w:val="20"/>
          <w:szCs w:val="20"/>
        </w:rPr>
      </w:pPr>
    </w:p>
    <w:p w14:paraId="4BA02D47" w14:textId="62DB62F0" w:rsidR="007A55DB" w:rsidRPr="00653DC1" w:rsidRDefault="00653DC1" w:rsidP="00653DC1">
      <w:pPr>
        <w:pStyle w:val="NormalWeb"/>
        <w:rPr>
          <w:bCs/>
          <w:sz w:val="20"/>
          <w:szCs w:val="20"/>
        </w:rPr>
      </w:pPr>
      <w:r w:rsidRPr="00653DC1">
        <w:rPr>
          <w:bCs/>
          <w:sz w:val="20"/>
          <w:szCs w:val="20"/>
        </w:rPr>
        <w:t>the full list of prompts will look something like this:</w:t>
      </w:r>
    </w:p>
    <w:p w14:paraId="5AF5D834" w14:textId="1017E4D8" w:rsidR="007A55DB" w:rsidRPr="00653DC1" w:rsidRDefault="00653DC1" w:rsidP="00653DC1">
      <w:pPr>
        <w:pStyle w:val="HTMLPreformatted"/>
        <w:rPr>
          <w:rStyle w:val="HTMLCode"/>
          <w:rFonts w:ascii="Times New Roman" w:hAnsi="Times New Roman" w:cs="Times New Roman" w:hint="default"/>
          <w:bCs/>
          <w:lang w:val="en"/>
        </w:rPr>
      </w:pPr>
      <w:r w:rsidRPr="00653DC1">
        <w:rPr>
          <w:rStyle w:val="HTMLCode"/>
          <w:rFonts w:ascii="Times New Roman" w:hAnsi="Times New Roman" w:cs="Times New Roman" w:hint="default"/>
          <w:bCs/>
        </w:rPr>
        <w:t>country name (2 letter code) [xx]:</w:t>
      </w:r>
      <w:r w:rsidRPr="00653DC1">
        <w:rPr>
          <w:rStyle w:val="HTMLCode"/>
          <w:rFonts w:ascii="Times New Roman" w:hAnsi="Times New Roman" w:cs="Times New Roman" w:hint="default"/>
          <w:bCs/>
          <w:lang w:val="en"/>
        </w:rPr>
        <w:t>in</w:t>
      </w:r>
    </w:p>
    <w:p w14:paraId="247433CF" w14:textId="566EBF14" w:rsidR="007A55DB" w:rsidRPr="00653DC1" w:rsidRDefault="00653DC1" w:rsidP="00653DC1">
      <w:pPr>
        <w:pStyle w:val="HTMLPreformatted"/>
        <w:rPr>
          <w:rStyle w:val="HTMLCode"/>
          <w:rFonts w:ascii="Times New Roman" w:hAnsi="Times New Roman" w:cs="Times New Roman" w:hint="default"/>
          <w:bCs/>
          <w:lang w:val="en"/>
        </w:rPr>
      </w:pPr>
      <w:r w:rsidRPr="00653DC1">
        <w:rPr>
          <w:rStyle w:val="HTMLCode"/>
          <w:rFonts w:ascii="Times New Roman" w:hAnsi="Times New Roman" w:cs="Times New Roman" w:hint="default"/>
          <w:bCs/>
        </w:rPr>
        <w:t>state or province name (full name) [</w:t>
      </w:r>
      <w:proofErr w:type="gramStart"/>
      <w:r w:rsidRPr="00653DC1">
        <w:rPr>
          <w:rStyle w:val="HTMLCode"/>
          <w:rFonts w:ascii="Times New Roman" w:hAnsi="Times New Roman" w:cs="Times New Roman" w:hint="default"/>
          <w:bCs/>
        </w:rPr>
        <w:t>]:</w:t>
      </w:r>
      <w:proofErr w:type="spellStart"/>
      <w:r w:rsidRPr="00653DC1">
        <w:rPr>
          <w:rStyle w:val="HTMLCode"/>
          <w:rFonts w:ascii="Times New Roman" w:hAnsi="Times New Roman" w:cs="Times New Roman" w:hint="default"/>
          <w:bCs/>
          <w:lang w:val="en"/>
        </w:rPr>
        <w:t>maharashtra</w:t>
      </w:r>
      <w:proofErr w:type="spellEnd"/>
      <w:proofErr w:type="gramEnd"/>
    </w:p>
    <w:p w14:paraId="18F45BC7" w14:textId="135DF215" w:rsidR="007A55DB" w:rsidRPr="00653DC1" w:rsidRDefault="00653DC1" w:rsidP="00653DC1">
      <w:pPr>
        <w:pStyle w:val="HTMLPreformatted"/>
        <w:rPr>
          <w:rStyle w:val="HTMLCode"/>
          <w:rFonts w:ascii="Times New Roman" w:hAnsi="Times New Roman" w:cs="Times New Roman" w:hint="default"/>
          <w:bCs/>
          <w:lang w:val="en"/>
        </w:rPr>
      </w:pPr>
      <w:r w:rsidRPr="00653DC1">
        <w:rPr>
          <w:rStyle w:val="HTMLCode"/>
          <w:rFonts w:ascii="Times New Roman" w:hAnsi="Times New Roman" w:cs="Times New Roman" w:hint="default"/>
          <w:bCs/>
        </w:rPr>
        <w:t>locality name (</w:t>
      </w:r>
      <w:proofErr w:type="spellStart"/>
      <w:r w:rsidRPr="00653DC1">
        <w:rPr>
          <w:rStyle w:val="HTMLCode"/>
          <w:rFonts w:ascii="Times New Roman" w:hAnsi="Times New Roman" w:cs="Times New Roman" w:hint="default"/>
          <w:bCs/>
        </w:rPr>
        <w:t>eg</w:t>
      </w:r>
      <w:proofErr w:type="spellEnd"/>
      <w:r w:rsidRPr="00653DC1">
        <w:rPr>
          <w:rStyle w:val="HTMLCode"/>
          <w:rFonts w:ascii="Times New Roman" w:hAnsi="Times New Roman" w:cs="Times New Roman" w:hint="default"/>
          <w:bCs/>
        </w:rPr>
        <w:t>, city) [default city</w:t>
      </w:r>
      <w:proofErr w:type="gramStart"/>
      <w:r w:rsidRPr="00653DC1">
        <w:rPr>
          <w:rStyle w:val="HTMLCode"/>
          <w:rFonts w:ascii="Times New Roman" w:hAnsi="Times New Roman" w:cs="Times New Roman" w:hint="default"/>
          <w:bCs/>
        </w:rPr>
        <w:t>]:</w:t>
      </w:r>
      <w:proofErr w:type="spellStart"/>
      <w:r w:rsidRPr="00653DC1">
        <w:rPr>
          <w:rStyle w:val="HTMLCode"/>
          <w:rFonts w:ascii="Times New Roman" w:hAnsi="Times New Roman" w:cs="Times New Roman" w:hint="default"/>
          <w:bCs/>
          <w:lang w:val="en"/>
        </w:rPr>
        <w:t>ulwe</w:t>
      </w:r>
      <w:proofErr w:type="spellEnd"/>
      <w:proofErr w:type="gramEnd"/>
    </w:p>
    <w:p w14:paraId="71719105" w14:textId="5379547C" w:rsidR="007A55DB" w:rsidRPr="00653DC1" w:rsidRDefault="00653DC1" w:rsidP="00653DC1">
      <w:pPr>
        <w:pStyle w:val="HTMLPreformatted"/>
        <w:rPr>
          <w:rStyle w:val="HTMLCode"/>
          <w:rFonts w:ascii="Times New Roman" w:hAnsi="Times New Roman" w:cs="Times New Roman" w:hint="default"/>
          <w:bCs/>
        </w:rPr>
      </w:pPr>
      <w:r w:rsidRPr="00653DC1">
        <w:rPr>
          <w:rStyle w:val="HTMLCode"/>
          <w:rFonts w:ascii="Times New Roman" w:hAnsi="Times New Roman" w:cs="Times New Roman" w:hint="default"/>
          <w:bCs/>
        </w:rPr>
        <w:t>organization name (</w:t>
      </w:r>
      <w:proofErr w:type="spellStart"/>
      <w:r w:rsidRPr="00653DC1">
        <w:rPr>
          <w:rStyle w:val="HTMLCode"/>
          <w:rFonts w:ascii="Times New Roman" w:hAnsi="Times New Roman" w:cs="Times New Roman" w:hint="default"/>
          <w:bCs/>
        </w:rPr>
        <w:t>eg</w:t>
      </w:r>
      <w:proofErr w:type="spellEnd"/>
      <w:r w:rsidRPr="00653DC1">
        <w:rPr>
          <w:rStyle w:val="HTMLCode"/>
          <w:rFonts w:ascii="Times New Roman" w:hAnsi="Times New Roman" w:cs="Times New Roman" w:hint="default"/>
          <w:bCs/>
        </w:rPr>
        <w:t>, company) [default company ltd</w:t>
      </w:r>
      <w:proofErr w:type="gramStart"/>
      <w:r w:rsidRPr="00653DC1">
        <w:rPr>
          <w:rStyle w:val="HTMLCode"/>
          <w:rFonts w:ascii="Times New Roman" w:hAnsi="Times New Roman" w:cs="Times New Roman" w:hint="default"/>
          <w:bCs/>
        </w:rPr>
        <w:t>]:</w:t>
      </w:r>
      <w:proofErr w:type="spellStart"/>
      <w:r w:rsidRPr="00653DC1">
        <w:rPr>
          <w:rStyle w:val="HTMLCode"/>
          <w:rFonts w:ascii="Times New Roman" w:hAnsi="Times New Roman" w:cs="Times New Roman" w:hint="default"/>
          <w:bCs/>
          <w:lang w:val="en"/>
        </w:rPr>
        <w:t>nzee</w:t>
      </w:r>
      <w:proofErr w:type="spellEnd"/>
      <w:proofErr w:type="gramEnd"/>
    </w:p>
    <w:p w14:paraId="2CD561B5" w14:textId="0C4613CD" w:rsidR="007A55DB" w:rsidRPr="00653DC1" w:rsidRDefault="00653DC1" w:rsidP="00653DC1">
      <w:pPr>
        <w:pStyle w:val="HTMLPreformatted"/>
        <w:rPr>
          <w:rStyle w:val="HTMLCode"/>
          <w:rFonts w:ascii="Times New Roman" w:hAnsi="Times New Roman" w:cs="Times New Roman" w:hint="default"/>
          <w:bCs/>
          <w:lang w:val="en"/>
        </w:rPr>
      </w:pPr>
      <w:r w:rsidRPr="00653DC1">
        <w:rPr>
          <w:rStyle w:val="HTMLCode"/>
          <w:rFonts w:ascii="Times New Roman" w:hAnsi="Times New Roman" w:cs="Times New Roman" w:hint="default"/>
          <w:bCs/>
        </w:rPr>
        <w:t>organizational unit name (</w:t>
      </w:r>
      <w:proofErr w:type="spellStart"/>
      <w:r w:rsidRPr="00653DC1">
        <w:rPr>
          <w:rStyle w:val="HTMLCode"/>
          <w:rFonts w:ascii="Times New Roman" w:hAnsi="Times New Roman" w:cs="Times New Roman" w:hint="default"/>
          <w:bCs/>
        </w:rPr>
        <w:t>eg</w:t>
      </w:r>
      <w:proofErr w:type="spellEnd"/>
      <w:r w:rsidRPr="00653DC1">
        <w:rPr>
          <w:rStyle w:val="HTMLCode"/>
          <w:rFonts w:ascii="Times New Roman" w:hAnsi="Times New Roman" w:cs="Times New Roman" w:hint="default"/>
          <w:bCs/>
        </w:rPr>
        <w:t>, section) []:</w:t>
      </w:r>
      <w:r w:rsidRPr="00653DC1">
        <w:rPr>
          <w:rStyle w:val="HTMLCode"/>
          <w:rFonts w:ascii="Times New Roman" w:hAnsi="Times New Roman" w:cs="Times New Roman" w:hint="default"/>
          <w:bCs/>
          <w:lang w:val="en"/>
        </w:rPr>
        <w:t xml:space="preserve"> sysadmin</w:t>
      </w:r>
    </w:p>
    <w:p w14:paraId="11121E05" w14:textId="49D32B61" w:rsidR="007A55DB" w:rsidRPr="00653DC1" w:rsidRDefault="00653DC1" w:rsidP="00653DC1">
      <w:pPr>
        <w:pStyle w:val="HTMLPreformatted"/>
        <w:rPr>
          <w:rFonts w:ascii="Times New Roman" w:hAnsi="Times New Roman" w:hint="default"/>
          <w:bCs/>
          <w:sz w:val="20"/>
          <w:szCs w:val="20"/>
        </w:rPr>
      </w:pPr>
      <w:r w:rsidRPr="00653DC1">
        <w:rPr>
          <w:rStyle w:val="HTMLCode"/>
          <w:rFonts w:ascii="Times New Roman" w:hAnsi="Times New Roman" w:cs="Times New Roman" w:hint="default"/>
          <w:bCs/>
        </w:rPr>
        <w:t>common name (</w:t>
      </w:r>
      <w:proofErr w:type="spellStart"/>
      <w:r w:rsidRPr="00653DC1">
        <w:rPr>
          <w:rStyle w:val="HTMLCode"/>
          <w:rFonts w:ascii="Times New Roman" w:hAnsi="Times New Roman" w:cs="Times New Roman" w:hint="default"/>
          <w:bCs/>
        </w:rPr>
        <w:t>eg</w:t>
      </w:r>
      <w:proofErr w:type="spellEnd"/>
      <w:r w:rsidRPr="00653DC1">
        <w:rPr>
          <w:rStyle w:val="HTMLCode"/>
          <w:rFonts w:ascii="Times New Roman" w:hAnsi="Times New Roman" w:cs="Times New Roman" w:hint="default"/>
          <w:bCs/>
        </w:rPr>
        <w:t>, your name or your server's hostname) [</w:t>
      </w:r>
      <w:proofErr w:type="gramStart"/>
      <w:r w:rsidRPr="00653DC1">
        <w:rPr>
          <w:rStyle w:val="HTMLCode"/>
          <w:rFonts w:ascii="Times New Roman" w:hAnsi="Times New Roman" w:cs="Times New Roman" w:hint="default"/>
          <w:bCs/>
        </w:rPr>
        <w:t>]:</w:t>
      </w:r>
      <w:r w:rsidRPr="00653DC1">
        <w:rPr>
          <w:rFonts w:ascii="Times New Roman" w:hAnsi="Times New Roman" w:hint="default"/>
          <w:bCs/>
          <w:sz w:val="20"/>
          <w:szCs w:val="20"/>
        </w:rPr>
        <w:t>example.com</w:t>
      </w:r>
      <w:proofErr w:type="gramEnd"/>
    </w:p>
    <w:p w14:paraId="7F16614E" w14:textId="6CADF57B" w:rsidR="007A55DB" w:rsidRPr="00653DC1" w:rsidRDefault="00653DC1" w:rsidP="00653DC1">
      <w:pPr>
        <w:pStyle w:val="HTMLPreformatted"/>
        <w:rPr>
          <w:rFonts w:ascii="Times New Roman" w:hAnsi="Times New Roman" w:hint="default"/>
          <w:bCs/>
          <w:sz w:val="20"/>
          <w:szCs w:val="20"/>
        </w:rPr>
      </w:pPr>
      <w:r w:rsidRPr="00653DC1">
        <w:rPr>
          <w:rStyle w:val="HTMLCode"/>
          <w:rFonts w:ascii="Times New Roman" w:hAnsi="Times New Roman" w:cs="Times New Roman" w:hint="default"/>
          <w:bCs/>
        </w:rPr>
        <w:t>email address [</w:t>
      </w:r>
      <w:proofErr w:type="gramStart"/>
      <w:r w:rsidRPr="00653DC1">
        <w:rPr>
          <w:rStyle w:val="HTMLCode"/>
          <w:rFonts w:ascii="Times New Roman" w:hAnsi="Times New Roman" w:cs="Times New Roman" w:hint="default"/>
          <w:bCs/>
        </w:rPr>
        <w:t>]:</w:t>
      </w:r>
      <w:r w:rsidRPr="00653DC1">
        <w:rPr>
          <w:rFonts w:ascii="Times New Roman" w:hAnsi="Times New Roman" w:hint="default"/>
          <w:bCs/>
          <w:sz w:val="20"/>
          <w:szCs w:val="20"/>
          <w:lang w:val="en"/>
        </w:rPr>
        <w:t>root</w:t>
      </w:r>
      <w:r w:rsidRPr="00653DC1">
        <w:rPr>
          <w:rFonts w:ascii="Times New Roman" w:hAnsi="Times New Roman" w:hint="default"/>
          <w:bCs/>
          <w:sz w:val="20"/>
          <w:szCs w:val="20"/>
        </w:rPr>
        <w:t>@example.com</w:t>
      </w:r>
      <w:proofErr w:type="gramEnd"/>
    </w:p>
    <w:p w14:paraId="189FF615" w14:textId="77777777" w:rsidR="007A55DB" w:rsidRPr="00653DC1" w:rsidRDefault="007A55DB" w:rsidP="00653DC1">
      <w:pPr>
        <w:rPr>
          <w:rFonts w:ascii="Times New Roman" w:hAnsi="Times New Roman" w:cs="Times New Roman"/>
          <w:bCs/>
          <w:sz w:val="20"/>
          <w:szCs w:val="20"/>
          <w:lang w:val="en" w:eastAsia="en-IN"/>
        </w:rPr>
      </w:pPr>
    </w:p>
    <w:p w14:paraId="4BB04A23" w14:textId="58FC0986" w:rsidR="007A55DB" w:rsidRPr="00653DC1" w:rsidRDefault="00653DC1" w:rsidP="00653DC1">
      <w:pPr>
        <w:pStyle w:val="NormalWeb"/>
        <w:rPr>
          <w:bCs/>
          <w:sz w:val="20"/>
          <w:szCs w:val="20"/>
        </w:rPr>
      </w:pPr>
      <w:r w:rsidRPr="00653DC1">
        <w:rPr>
          <w:bCs/>
          <w:sz w:val="20"/>
          <w:szCs w:val="20"/>
        </w:rPr>
        <w:t xml:space="preserve">both of the files </w:t>
      </w:r>
      <w:r w:rsidRPr="00653DC1">
        <w:rPr>
          <w:bCs/>
          <w:sz w:val="20"/>
          <w:szCs w:val="20"/>
          <w:lang w:val="en"/>
        </w:rPr>
        <w:t>we</w:t>
      </w:r>
      <w:r w:rsidRPr="00653DC1">
        <w:rPr>
          <w:bCs/>
          <w:sz w:val="20"/>
          <w:szCs w:val="20"/>
        </w:rPr>
        <w:t xml:space="preserve"> created will be placed in the appropriate subdirectories of the </w:t>
      </w:r>
      <w:r w:rsidRPr="00653DC1">
        <w:rPr>
          <w:rStyle w:val="HTMLCode"/>
          <w:rFonts w:ascii="Times New Roman" w:hAnsi="Times New Roman" w:cs="Times New Roman"/>
          <w:bCs/>
        </w:rPr>
        <w:t>/</w:t>
      </w:r>
      <w:proofErr w:type="spellStart"/>
      <w:r w:rsidRPr="00653DC1">
        <w:rPr>
          <w:rStyle w:val="HTMLCode"/>
          <w:rFonts w:ascii="Times New Roman" w:hAnsi="Times New Roman" w:cs="Times New Roman"/>
          <w:bCs/>
        </w:rPr>
        <w:t>etc</w:t>
      </w:r>
      <w:proofErr w:type="spellEnd"/>
      <w:r w:rsidRPr="00653DC1">
        <w:rPr>
          <w:rStyle w:val="HTMLCode"/>
          <w:rFonts w:ascii="Times New Roman" w:hAnsi="Times New Roman" w:cs="Times New Roman"/>
          <w:bCs/>
        </w:rPr>
        <w:t>/</w:t>
      </w:r>
      <w:proofErr w:type="spellStart"/>
      <w:r w:rsidRPr="00653DC1">
        <w:rPr>
          <w:rStyle w:val="HTMLCode"/>
          <w:rFonts w:ascii="Times New Roman" w:hAnsi="Times New Roman" w:cs="Times New Roman"/>
          <w:bCs/>
        </w:rPr>
        <w:t>ssl</w:t>
      </w:r>
      <w:proofErr w:type="spellEnd"/>
      <w:r w:rsidRPr="00653DC1">
        <w:rPr>
          <w:bCs/>
          <w:sz w:val="20"/>
          <w:szCs w:val="20"/>
        </w:rPr>
        <w:t xml:space="preserve"> directory.</w:t>
      </w:r>
    </w:p>
    <w:p w14:paraId="4518F7A2" w14:textId="6D9E5BCC" w:rsidR="007A55DB" w:rsidRPr="00653DC1" w:rsidRDefault="00653DC1" w:rsidP="00653DC1">
      <w:pPr>
        <w:pStyle w:val="NormalWeb"/>
        <w:rPr>
          <w:bCs/>
          <w:sz w:val="20"/>
          <w:szCs w:val="20"/>
        </w:rPr>
      </w:pPr>
      <w:r w:rsidRPr="00653DC1">
        <w:rPr>
          <w:bCs/>
          <w:sz w:val="20"/>
          <w:szCs w:val="20"/>
        </w:rPr>
        <w:t xml:space="preserve">while we are using </w:t>
      </w:r>
      <w:proofErr w:type="spellStart"/>
      <w:r w:rsidRPr="00653DC1">
        <w:rPr>
          <w:bCs/>
          <w:sz w:val="20"/>
          <w:szCs w:val="20"/>
        </w:rPr>
        <w:t>openssl</w:t>
      </w:r>
      <w:proofErr w:type="spellEnd"/>
      <w:r w:rsidRPr="00653DC1">
        <w:rPr>
          <w:bCs/>
          <w:sz w:val="20"/>
          <w:szCs w:val="20"/>
        </w:rPr>
        <w:t xml:space="preserve">, we should also create a strong </w:t>
      </w:r>
      <w:proofErr w:type="spellStart"/>
      <w:r w:rsidRPr="00653DC1">
        <w:rPr>
          <w:bCs/>
          <w:sz w:val="20"/>
          <w:szCs w:val="20"/>
        </w:rPr>
        <w:t>diffie-hellman</w:t>
      </w:r>
      <w:proofErr w:type="spellEnd"/>
      <w:r w:rsidRPr="00653DC1">
        <w:rPr>
          <w:bCs/>
          <w:sz w:val="20"/>
          <w:szCs w:val="20"/>
        </w:rPr>
        <w:t xml:space="preserve"> group, which is used in negotiating </w:t>
      </w:r>
      <w:r w:rsidRPr="00653DC1">
        <w:rPr>
          <w:bCs/>
          <w:sz w:val="20"/>
          <w:szCs w:val="20"/>
          <w:lang w:val="en"/>
        </w:rPr>
        <w:t>perfect forward secrecy</w:t>
      </w:r>
      <w:r w:rsidRPr="00653DC1">
        <w:rPr>
          <w:bCs/>
          <w:sz w:val="20"/>
          <w:szCs w:val="20"/>
        </w:rPr>
        <w:t xml:space="preserve"> with clients.</w:t>
      </w:r>
    </w:p>
    <w:p w14:paraId="69E0D04D" w14:textId="5062744A" w:rsidR="007A55DB" w:rsidRPr="00653DC1" w:rsidRDefault="00653DC1" w:rsidP="00653DC1">
      <w:pPr>
        <w:pStyle w:val="NormalWeb"/>
        <w:rPr>
          <w:bCs/>
          <w:sz w:val="20"/>
          <w:szCs w:val="20"/>
        </w:rPr>
      </w:pPr>
      <w:r w:rsidRPr="00653DC1">
        <w:rPr>
          <w:bCs/>
          <w:sz w:val="20"/>
          <w:szCs w:val="20"/>
        </w:rPr>
        <w:t>we can do this by typing:</w:t>
      </w:r>
    </w:p>
    <w:p w14:paraId="70A3FAA1" w14:textId="2DBFC65E" w:rsidR="007A55DB" w:rsidRPr="00653DC1" w:rsidRDefault="00653DC1" w:rsidP="00653DC1">
      <w:pPr>
        <w:pStyle w:val="HTMLPreformatted"/>
        <w:rPr>
          <w:rFonts w:ascii="Times New Roman" w:hAnsi="Times New Roman" w:hint="default"/>
          <w:bCs/>
          <w:sz w:val="20"/>
          <w:szCs w:val="20"/>
        </w:rPr>
      </w:pPr>
      <w:r w:rsidRPr="00653DC1">
        <w:rPr>
          <w:rFonts w:ascii="Times New Roman" w:hAnsi="Times New Roman" w:hint="default"/>
          <w:bCs/>
          <w:sz w:val="20"/>
          <w:szCs w:val="20"/>
        </w:rPr>
        <w:t>[root@</w:t>
      </w:r>
      <w:r w:rsidRPr="00653DC1">
        <w:rPr>
          <w:rFonts w:ascii="Times New Roman" w:hAnsi="Times New Roman" w:hint="default"/>
          <w:bCs/>
          <w:sz w:val="20"/>
          <w:szCs w:val="20"/>
          <w:lang w:val="en"/>
        </w:rPr>
        <w:t>server</w:t>
      </w:r>
      <w:r w:rsidRPr="00653DC1">
        <w:rPr>
          <w:rFonts w:ascii="Times New Roman" w:hAnsi="Times New Roman" w:hint="default"/>
          <w:bCs/>
          <w:sz w:val="20"/>
          <w:szCs w:val="20"/>
        </w:rPr>
        <w:t xml:space="preserve"> </w:t>
      </w:r>
      <w:proofErr w:type="gramStart"/>
      <w:r w:rsidRPr="00653DC1">
        <w:rPr>
          <w:rFonts w:ascii="Times New Roman" w:hAnsi="Times New Roman" w:hint="default"/>
          <w:bCs/>
          <w:sz w:val="20"/>
          <w:szCs w:val="20"/>
        </w:rPr>
        <w:t>~]#</w:t>
      </w:r>
      <w:proofErr w:type="gramEnd"/>
      <w:r w:rsidRPr="00653DC1">
        <w:rPr>
          <w:rFonts w:ascii="Times New Roman" w:hAnsi="Times New Roman" w:hint="default"/>
          <w:bCs/>
          <w:sz w:val="20"/>
          <w:szCs w:val="20"/>
          <w:lang w:val="en"/>
        </w:rPr>
        <w:t xml:space="preserve"> </w:t>
      </w:r>
      <w:r w:rsidRPr="00653DC1">
        <w:rPr>
          <w:rStyle w:val="HTMLCode"/>
          <w:rFonts w:ascii="Times New Roman" w:hAnsi="Times New Roman" w:cs="Times New Roman" w:hint="default"/>
          <w:bCs/>
        </w:rPr>
        <w:t xml:space="preserve"> </w:t>
      </w:r>
      <w:proofErr w:type="spellStart"/>
      <w:r w:rsidRPr="00653DC1">
        <w:rPr>
          <w:rStyle w:val="HTMLCode"/>
          <w:rFonts w:ascii="Times New Roman" w:hAnsi="Times New Roman" w:cs="Times New Roman" w:hint="default"/>
          <w:bCs/>
        </w:rPr>
        <w:t>openssl</w:t>
      </w:r>
      <w:proofErr w:type="spellEnd"/>
      <w:r w:rsidRPr="00653DC1">
        <w:rPr>
          <w:rStyle w:val="HTMLCode"/>
          <w:rFonts w:ascii="Times New Roman" w:hAnsi="Times New Roman" w:cs="Times New Roman" w:hint="default"/>
          <w:bCs/>
        </w:rPr>
        <w:t xml:space="preserve"> </w:t>
      </w:r>
      <w:proofErr w:type="spellStart"/>
      <w:r w:rsidRPr="00653DC1">
        <w:rPr>
          <w:rStyle w:val="HTMLCode"/>
          <w:rFonts w:ascii="Times New Roman" w:hAnsi="Times New Roman" w:cs="Times New Roman" w:hint="default"/>
          <w:bCs/>
        </w:rPr>
        <w:t>dhparam</w:t>
      </w:r>
      <w:proofErr w:type="spellEnd"/>
      <w:r w:rsidRPr="00653DC1">
        <w:rPr>
          <w:rStyle w:val="HTMLCode"/>
          <w:rFonts w:ascii="Times New Roman" w:hAnsi="Times New Roman" w:cs="Times New Roman" w:hint="default"/>
          <w:bCs/>
        </w:rPr>
        <w:t xml:space="preserve"> -out /</w:t>
      </w:r>
      <w:proofErr w:type="spellStart"/>
      <w:r w:rsidRPr="00653DC1">
        <w:rPr>
          <w:rStyle w:val="HTMLCode"/>
          <w:rFonts w:ascii="Times New Roman" w:hAnsi="Times New Roman" w:cs="Times New Roman" w:hint="default"/>
          <w:bCs/>
        </w:rPr>
        <w:t>etc</w:t>
      </w:r>
      <w:proofErr w:type="spellEnd"/>
      <w:r w:rsidRPr="00653DC1">
        <w:rPr>
          <w:rStyle w:val="HTMLCode"/>
          <w:rFonts w:ascii="Times New Roman" w:hAnsi="Times New Roman" w:cs="Times New Roman" w:hint="default"/>
          <w:bCs/>
        </w:rPr>
        <w:t>/</w:t>
      </w:r>
      <w:proofErr w:type="spellStart"/>
      <w:r w:rsidRPr="00653DC1">
        <w:rPr>
          <w:rStyle w:val="HTMLCode"/>
          <w:rFonts w:ascii="Times New Roman" w:hAnsi="Times New Roman" w:cs="Times New Roman" w:hint="default"/>
          <w:bCs/>
        </w:rPr>
        <w:t>ssl</w:t>
      </w:r>
      <w:proofErr w:type="spellEnd"/>
      <w:r w:rsidRPr="00653DC1">
        <w:rPr>
          <w:rStyle w:val="HTMLCode"/>
          <w:rFonts w:ascii="Times New Roman" w:hAnsi="Times New Roman" w:cs="Times New Roman" w:hint="default"/>
          <w:bCs/>
        </w:rPr>
        <w:t>/certs/</w:t>
      </w:r>
      <w:proofErr w:type="spellStart"/>
      <w:r w:rsidRPr="00653DC1">
        <w:rPr>
          <w:rStyle w:val="HTMLCode"/>
          <w:rFonts w:ascii="Times New Roman" w:hAnsi="Times New Roman" w:cs="Times New Roman" w:hint="default"/>
          <w:bCs/>
        </w:rPr>
        <w:t>dhparam.pem</w:t>
      </w:r>
      <w:proofErr w:type="spellEnd"/>
      <w:r w:rsidRPr="00653DC1">
        <w:rPr>
          <w:rStyle w:val="HTMLCode"/>
          <w:rFonts w:ascii="Times New Roman" w:hAnsi="Times New Roman" w:cs="Times New Roman" w:hint="default"/>
          <w:bCs/>
        </w:rPr>
        <w:t xml:space="preserve"> 2048</w:t>
      </w:r>
    </w:p>
    <w:p w14:paraId="5DD2D877" w14:textId="77777777" w:rsidR="007A55DB" w:rsidRPr="00653DC1" w:rsidRDefault="007A55DB" w:rsidP="00653DC1">
      <w:pPr>
        <w:spacing w:beforeAutospacing="1" w:after="0" w:afterAutospacing="1"/>
        <w:rPr>
          <w:rFonts w:ascii="Times New Roman" w:hAnsi="Times New Roman" w:cs="Times New Roman"/>
          <w:bCs/>
          <w:sz w:val="20"/>
          <w:szCs w:val="20"/>
        </w:rPr>
      </w:pPr>
    </w:p>
    <w:p w14:paraId="7CC72F4F" w14:textId="465A7DEA" w:rsidR="007A55DB" w:rsidRPr="00653DC1" w:rsidRDefault="00653DC1" w:rsidP="00653DC1">
      <w:pPr>
        <w:pStyle w:val="NormalWeb"/>
        <w:rPr>
          <w:bCs/>
          <w:sz w:val="20"/>
          <w:szCs w:val="20"/>
        </w:rPr>
      </w:pPr>
      <w:r w:rsidRPr="00653DC1">
        <w:rPr>
          <w:bCs/>
          <w:sz w:val="20"/>
          <w:szCs w:val="20"/>
        </w:rPr>
        <w:t xml:space="preserve">this may take a few minutes, but when it's </w:t>
      </w:r>
      <w:proofErr w:type="gramStart"/>
      <w:r w:rsidRPr="00653DC1">
        <w:rPr>
          <w:bCs/>
          <w:sz w:val="20"/>
          <w:szCs w:val="20"/>
        </w:rPr>
        <w:t>done</w:t>
      </w:r>
      <w:proofErr w:type="gramEnd"/>
      <w:r w:rsidRPr="00653DC1">
        <w:rPr>
          <w:bCs/>
          <w:sz w:val="20"/>
          <w:szCs w:val="20"/>
        </w:rPr>
        <w:t xml:space="preserve"> </w:t>
      </w:r>
      <w:r w:rsidRPr="00653DC1">
        <w:rPr>
          <w:bCs/>
          <w:sz w:val="20"/>
          <w:szCs w:val="20"/>
          <w:lang w:val="en"/>
        </w:rPr>
        <w:t>we</w:t>
      </w:r>
      <w:r w:rsidRPr="00653DC1">
        <w:rPr>
          <w:bCs/>
          <w:sz w:val="20"/>
          <w:szCs w:val="20"/>
        </w:rPr>
        <w:t xml:space="preserve"> will have a strong dh group at </w:t>
      </w:r>
      <w:r w:rsidRPr="00653DC1">
        <w:rPr>
          <w:rStyle w:val="HTMLCode"/>
          <w:rFonts w:ascii="Times New Roman" w:hAnsi="Times New Roman" w:cs="Times New Roman"/>
          <w:bCs/>
        </w:rPr>
        <w:t>/</w:t>
      </w:r>
      <w:proofErr w:type="spellStart"/>
      <w:r w:rsidRPr="00653DC1">
        <w:rPr>
          <w:rStyle w:val="HTMLCode"/>
          <w:rFonts w:ascii="Times New Roman" w:hAnsi="Times New Roman" w:cs="Times New Roman"/>
          <w:bCs/>
        </w:rPr>
        <w:t>etc</w:t>
      </w:r>
      <w:proofErr w:type="spellEnd"/>
      <w:r w:rsidRPr="00653DC1">
        <w:rPr>
          <w:rStyle w:val="HTMLCode"/>
          <w:rFonts w:ascii="Times New Roman" w:hAnsi="Times New Roman" w:cs="Times New Roman"/>
          <w:bCs/>
        </w:rPr>
        <w:t>/</w:t>
      </w:r>
      <w:proofErr w:type="spellStart"/>
      <w:r w:rsidRPr="00653DC1">
        <w:rPr>
          <w:rStyle w:val="HTMLCode"/>
          <w:rFonts w:ascii="Times New Roman" w:hAnsi="Times New Roman" w:cs="Times New Roman"/>
          <w:bCs/>
        </w:rPr>
        <w:t>ssl</w:t>
      </w:r>
      <w:proofErr w:type="spellEnd"/>
      <w:r w:rsidRPr="00653DC1">
        <w:rPr>
          <w:rStyle w:val="HTMLCode"/>
          <w:rFonts w:ascii="Times New Roman" w:hAnsi="Times New Roman" w:cs="Times New Roman"/>
          <w:bCs/>
        </w:rPr>
        <w:t>/certs/</w:t>
      </w:r>
      <w:proofErr w:type="spellStart"/>
      <w:r w:rsidRPr="00653DC1">
        <w:rPr>
          <w:rStyle w:val="HTMLCode"/>
          <w:rFonts w:ascii="Times New Roman" w:hAnsi="Times New Roman" w:cs="Times New Roman"/>
          <w:bCs/>
        </w:rPr>
        <w:t>dhparam.pem</w:t>
      </w:r>
      <w:proofErr w:type="spellEnd"/>
      <w:r w:rsidRPr="00653DC1">
        <w:rPr>
          <w:bCs/>
          <w:sz w:val="20"/>
          <w:szCs w:val="20"/>
        </w:rPr>
        <w:t xml:space="preserve"> that we can use in our configuration.</w:t>
      </w:r>
    </w:p>
    <w:p w14:paraId="006EE0FD" w14:textId="0F32717C" w:rsidR="007A55DB" w:rsidRPr="00653DC1" w:rsidRDefault="00653DC1" w:rsidP="00653DC1">
      <w:pPr>
        <w:pStyle w:val="NormalWeb"/>
        <w:rPr>
          <w:bCs/>
          <w:sz w:val="20"/>
          <w:szCs w:val="20"/>
        </w:rPr>
      </w:pPr>
      <w:r w:rsidRPr="00653DC1">
        <w:rPr>
          <w:bCs/>
          <w:sz w:val="20"/>
          <w:szCs w:val="20"/>
        </w:rPr>
        <w:t xml:space="preserve">since the version of </w:t>
      </w:r>
      <w:proofErr w:type="spellStart"/>
      <w:r w:rsidRPr="00653DC1">
        <w:rPr>
          <w:bCs/>
          <w:sz w:val="20"/>
          <w:szCs w:val="20"/>
        </w:rPr>
        <w:t>apache</w:t>
      </w:r>
      <w:proofErr w:type="spellEnd"/>
      <w:r w:rsidRPr="00653DC1">
        <w:rPr>
          <w:bCs/>
          <w:sz w:val="20"/>
          <w:szCs w:val="20"/>
        </w:rPr>
        <w:t xml:space="preserve"> that ships with centos 7 does not include the </w:t>
      </w:r>
      <w:proofErr w:type="spellStart"/>
      <w:r w:rsidRPr="00653DC1">
        <w:rPr>
          <w:rStyle w:val="HTMLCode"/>
          <w:rFonts w:ascii="Times New Roman" w:hAnsi="Times New Roman" w:cs="Times New Roman"/>
          <w:bCs/>
        </w:rPr>
        <w:t>sslopensslconfcmd</w:t>
      </w:r>
      <w:proofErr w:type="spellEnd"/>
      <w:r w:rsidRPr="00653DC1">
        <w:rPr>
          <w:bCs/>
          <w:sz w:val="20"/>
          <w:szCs w:val="20"/>
        </w:rPr>
        <w:t xml:space="preserve"> directive, we will have to manually append the generated file to the end of our self-signed certificate. to do this, type:</w:t>
      </w:r>
    </w:p>
    <w:p w14:paraId="38BA03FB" w14:textId="34B42A8D" w:rsidR="007A55DB" w:rsidRPr="00653DC1" w:rsidRDefault="00653DC1" w:rsidP="00653DC1">
      <w:pPr>
        <w:pStyle w:val="HTMLPreformatted"/>
        <w:rPr>
          <w:rFonts w:ascii="Times New Roman" w:hAnsi="Times New Roman" w:hint="default"/>
          <w:bCs/>
          <w:sz w:val="20"/>
          <w:szCs w:val="20"/>
        </w:rPr>
      </w:pPr>
      <w:r w:rsidRPr="00653DC1">
        <w:rPr>
          <w:rFonts w:ascii="Times New Roman" w:hAnsi="Times New Roman" w:hint="default"/>
          <w:bCs/>
          <w:sz w:val="20"/>
          <w:szCs w:val="20"/>
        </w:rPr>
        <w:t>[root@</w:t>
      </w:r>
      <w:r w:rsidRPr="00653DC1">
        <w:rPr>
          <w:rFonts w:ascii="Times New Roman" w:hAnsi="Times New Roman" w:hint="default"/>
          <w:bCs/>
          <w:sz w:val="20"/>
          <w:szCs w:val="20"/>
          <w:lang w:val="en"/>
        </w:rPr>
        <w:t>server</w:t>
      </w:r>
      <w:r w:rsidRPr="00653DC1">
        <w:rPr>
          <w:rFonts w:ascii="Times New Roman" w:hAnsi="Times New Roman" w:hint="default"/>
          <w:bCs/>
          <w:sz w:val="20"/>
          <w:szCs w:val="20"/>
        </w:rPr>
        <w:t xml:space="preserve"> </w:t>
      </w:r>
      <w:proofErr w:type="gramStart"/>
      <w:r w:rsidRPr="00653DC1">
        <w:rPr>
          <w:rFonts w:ascii="Times New Roman" w:hAnsi="Times New Roman" w:hint="default"/>
          <w:bCs/>
          <w:sz w:val="20"/>
          <w:szCs w:val="20"/>
        </w:rPr>
        <w:t>~]#</w:t>
      </w:r>
      <w:proofErr w:type="gramEnd"/>
      <w:r w:rsidRPr="00653DC1">
        <w:rPr>
          <w:rFonts w:ascii="Times New Roman" w:hAnsi="Times New Roman" w:hint="default"/>
          <w:bCs/>
          <w:sz w:val="20"/>
          <w:szCs w:val="20"/>
          <w:lang w:val="en"/>
        </w:rPr>
        <w:t xml:space="preserve"> </w:t>
      </w:r>
      <w:r w:rsidRPr="00653DC1">
        <w:rPr>
          <w:rStyle w:val="HTMLCode"/>
          <w:rFonts w:ascii="Times New Roman" w:hAnsi="Times New Roman" w:cs="Times New Roman" w:hint="default"/>
          <w:bCs/>
        </w:rPr>
        <w:t>cat /</w:t>
      </w:r>
      <w:proofErr w:type="spellStart"/>
      <w:r w:rsidRPr="00653DC1">
        <w:rPr>
          <w:rStyle w:val="HTMLCode"/>
          <w:rFonts w:ascii="Times New Roman" w:hAnsi="Times New Roman" w:cs="Times New Roman" w:hint="default"/>
          <w:bCs/>
        </w:rPr>
        <w:t>etc</w:t>
      </w:r>
      <w:proofErr w:type="spellEnd"/>
      <w:r w:rsidRPr="00653DC1">
        <w:rPr>
          <w:rStyle w:val="HTMLCode"/>
          <w:rFonts w:ascii="Times New Roman" w:hAnsi="Times New Roman" w:cs="Times New Roman" w:hint="default"/>
          <w:bCs/>
        </w:rPr>
        <w:t>/</w:t>
      </w:r>
      <w:proofErr w:type="spellStart"/>
      <w:r w:rsidRPr="00653DC1">
        <w:rPr>
          <w:rStyle w:val="HTMLCode"/>
          <w:rFonts w:ascii="Times New Roman" w:hAnsi="Times New Roman" w:cs="Times New Roman" w:hint="default"/>
          <w:bCs/>
        </w:rPr>
        <w:t>ssl</w:t>
      </w:r>
      <w:proofErr w:type="spellEnd"/>
      <w:r w:rsidRPr="00653DC1">
        <w:rPr>
          <w:rStyle w:val="HTMLCode"/>
          <w:rFonts w:ascii="Times New Roman" w:hAnsi="Times New Roman" w:cs="Times New Roman" w:hint="default"/>
          <w:bCs/>
        </w:rPr>
        <w:t>/certs/</w:t>
      </w:r>
      <w:proofErr w:type="spellStart"/>
      <w:r w:rsidRPr="00653DC1">
        <w:rPr>
          <w:rStyle w:val="HTMLCode"/>
          <w:rFonts w:ascii="Times New Roman" w:hAnsi="Times New Roman" w:cs="Times New Roman" w:hint="default"/>
          <w:bCs/>
        </w:rPr>
        <w:t>dhparam.pem</w:t>
      </w:r>
      <w:proofErr w:type="spellEnd"/>
      <w:r w:rsidRPr="00653DC1">
        <w:rPr>
          <w:rStyle w:val="HTMLCode"/>
          <w:rFonts w:ascii="Times New Roman" w:hAnsi="Times New Roman" w:cs="Times New Roman" w:hint="default"/>
          <w:bCs/>
        </w:rPr>
        <w:t xml:space="preserve"> |  tee -a /</w:t>
      </w:r>
      <w:proofErr w:type="spellStart"/>
      <w:r w:rsidRPr="00653DC1">
        <w:rPr>
          <w:rStyle w:val="HTMLCode"/>
          <w:rFonts w:ascii="Times New Roman" w:hAnsi="Times New Roman" w:cs="Times New Roman" w:hint="default"/>
          <w:bCs/>
        </w:rPr>
        <w:t>etc</w:t>
      </w:r>
      <w:proofErr w:type="spellEnd"/>
      <w:r w:rsidRPr="00653DC1">
        <w:rPr>
          <w:rStyle w:val="HTMLCode"/>
          <w:rFonts w:ascii="Times New Roman" w:hAnsi="Times New Roman" w:cs="Times New Roman" w:hint="default"/>
          <w:bCs/>
        </w:rPr>
        <w:t>/</w:t>
      </w:r>
      <w:proofErr w:type="spellStart"/>
      <w:r w:rsidRPr="00653DC1">
        <w:rPr>
          <w:rStyle w:val="HTMLCode"/>
          <w:rFonts w:ascii="Times New Roman" w:hAnsi="Times New Roman" w:cs="Times New Roman" w:hint="default"/>
          <w:bCs/>
        </w:rPr>
        <w:t>ssl</w:t>
      </w:r>
      <w:proofErr w:type="spellEnd"/>
      <w:r w:rsidRPr="00653DC1">
        <w:rPr>
          <w:rStyle w:val="HTMLCode"/>
          <w:rFonts w:ascii="Times New Roman" w:hAnsi="Times New Roman" w:cs="Times New Roman" w:hint="default"/>
          <w:bCs/>
        </w:rPr>
        <w:t>/certs/apache-selfsigned.crt</w:t>
      </w:r>
    </w:p>
    <w:p w14:paraId="53378542" w14:textId="77777777" w:rsidR="007A55DB" w:rsidRPr="00653DC1" w:rsidRDefault="007A55DB" w:rsidP="00653DC1">
      <w:pPr>
        <w:rPr>
          <w:rFonts w:ascii="Times New Roman" w:eastAsia="SimSun" w:hAnsi="Times New Roman" w:cs="Times New Roman"/>
          <w:bCs/>
          <w:sz w:val="20"/>
          <w:szCs w:val="20"/>
          <w:lang w:eastAsia="zh-CN" w:bidi="ar"/>
        </w:rPr>
      </w:pPr>
    </w:p>
    <w:p w14:paraId="14000873" w14:textId="20C31849" w:rsidR="007A55DB" w:rsidRPr="00653DC1" w:rsidRDefault="00653DC1" w:rsidP="00653DC1">
      <w:pPr>
        <w:rPr>
          <w:rFonts w:ascii="Times New Roman" w:eastAsia="SimSun" w:hAnsi="Times New Roman" w:cs="Times New Roman"/>
          <w:bCs/>
          <w:sz w:val="20"/>
          <w:szCs w:val="20"/>
          <w:lang w:eastAsia="zh-CN" w:bidi="ar"/>
        </w:rPr>
      </w:pPr>
      <w:r w:rsidRPr="00653DC1">
        <w:rPr>
          <w:rFonts w:ascii="Times New Roman" w:eastAsia="SimSun" w:hAnsi="Times New Roman" w:cs="Times New Roman"/>
          <w:bCs/>
          <w:sz w:val="20"/>
          <w:szCs w:val="20"/>
          <w:lang w:eastAsia="zh-CN" w:bidi="ar"/>
        </w:rPr>
        <w:t xml:space="preserve">the </w:t>
      </w:r>
      <w:r w:rsidRPr="00653DC1">
        <w:rPr>
          <w:rStyle w:val="HTMLCode"/>
          <w:rFonts w:ascii="Times New Roman" w:eastAsia="SimSun" w:hAnsi="Times New Roman" w:cs="Times New Roman"/>
          <w:bCs/>
          <w:lang w:eastAsia="zh-CN" w:bidi="ar"/>
        </w:rPr>
        <w:t>apache-selfsigned.crt</w:t>
      </w:r>
      <w:r w:rsidRPr="00653DC1">
        <w:rPr>
          <w:rFonts w:ascii="Times New Roman" w:eastAsia="SimSun" w:hAnsi="Times New Roman" w:cs="Times New Roman"/>
          <w:bCs/>
          <w:sz w:val="20"/>
          <w:szCs w:val="20"/>
          <w:lang w:eastAsia="zh-CN" w:bidi="ar"/>
        </w:rPr>
        <w:t xml:space="preserve"> file should now have both the certificate and the generated </w:t>
      </w:r>
      <w:proofErr w:type="spellStart"/>
      <w:r w:rsidRPr="00653DC1">
        <w:rPr>
          <w:rFonts w:ascii="Times New Roman" w:eastAsia="SimSun" w:hAnsi="Times New Roman" w:cs="Times New Roman"/>
          <w:bCs/>
          <w:sz w:val="20"/>
          <w:szCs w:val="20"/>
          <w:lang w:eastAsia="zh-CN" w:bidi="ar"/>
        </w:rPr>
        <w:t>diffie-hellman</w:t>
      </w:r>
      <w:proofErr w:type="spellEnd"/>
      <w:r w:rsidRPr="00653DC1">
        <w:rPr>
          <w:rFonts w:ascii="Times New Roman" w:eastAsia="SimSun" w:hAnsi="Times New Roman" w:cs="Times New Roman"/>
          <w:bCs/>
          <w:sz w:val="20"/>
          <w:szCs w:val="20"/>
          <w:lang w:eastAsia="zh-CN" w:bidi="ar"/>
        </w:rPr>
        <w:t xml:space="preserve"> group.</w:t>
      </w:r>
    </w:p>
    <w:p w14:paraId="6050E497" w14:textId="77777777" w:rsidR="007A55DB" w:rsidRPr="00653DC1" w:rsidRDefault="007A55DB" w:rsidP="00653DC1">
      <w:pPr>
        <w:rPr>
          <w:rFonts w:ascii="Times New Roman" w:eastAsia="SimSun" w:hAnsi="Times New Roman" w:cs="Times New Roman"/>
          <w:bCs/>
          <w:sz w:val="20"/>
          <w:szCs w:val="20"/>
          <w:lang w:eastAsia="zh-CN" w:bidi="ar"/>
        </w:rPr>
      </w:pPr>
    </w:p>
    <w:p w14:paraId="1A5E5345" w14:textId="236A6310" w:rsidR="007A55DB" w:rsidRPr="00653DC1" w:rsidRDefault="00653DC1" w:rsidP="00653DC1">
      <w:pPr>
        <w:pStyle w:val="Heading2"/>
        <w:rPr>
          <w:rFonts w:ascii="Times New Roman" w:hAnsi="Times New Roman" w:hint="default"/>
          <w:b w:val="0"/>
          <w:sz w:val="20"/>
          <w:szCs w:val="20"/>
        </w:rPr>
      </w:pPr>
      <w:r w:rsidRPr="00653DC1">
        <w:rPr>
          <w:rFonts w:ascii="Times New Roman" w:hAnsi="Times New Roman" w:hint="default"/>
          <w:b w:val="0"/>
          <w:sz w:val="20"/>
          <w:szCs w:val="20"/>
        </w:rPr>
        <w:t>step three: set up the certificate</w:t>
      </w:r>
    </w:p>
    <w:p w14:paraId="2FAD2C73" w14:textId="7B879AAF" w:rsidR="007A55DB" w:rsidRPr="00653DC1" w:rsidRDefault="00653DC1" w:rsidP="00653DC1">
      <w:pPr>
        <w:rPr>
          <w:rFonts w:ascii="Times New Roman" w:hAnsi="Times New Roman" w:cs="Times New Roman"/>
          <w:bCs/>
          <w:sz w:val="20"/>
          <w:szCs w:val="20"/>
        </w:rPr>
      </w:pPr>
      <w:r w:rsidRPr="00653DC1">
        <w:rPr>
          <w:rFonts w:ascii="Times New Roman" w:eastAsia="SimSun" w:hAnsi="Times New Roman" w:cs="Times New Roman"/>
          <w:bCs/>
          <w:sz w:val="20"/>
          <w:szCs w:val="20"/>
          <w:lang w:eastAsia="zh-CN" w:bidi="ar"/>
        </w:rPr>
        <w:t>we now have all of the required components of the finished interface. the next thing to do is to set up the virtual hosts to display the new certificate.</w:t>
      </w:r>
    </w:p>
    <w:p w14:paraId="218EFBF7" w14:textId="4977D525" w:rsidR="007A55DB" w:rsidRPr="00653DC1" w:rsidRDefault="00653DC1" w:rsidP="00653DC1">
      <w:pPr>
        <w:pStyle w:val="NormalWeb"/>
        <w:rPr>
          <w:bCs/>
          <w:sz w:val="20"/>
          <w:szCs w:val="20"/>
        </w:rPr>
      </w:pPr>
      <w:r w:rsidRPr="00653DC1">
        <w:rPr>
          <w:bCs/>
          <w:sz w:val="20"/>
          <w:szCs w:val="20"/>
        </w:rPr>
        <w:t xml:space="preserve">open </w:t>
      </w:r>
      <w:proofErr w:type="spellStart"/>
      <w:r w:rsidRPr="00653DC1">
        <w:rPr>
          <w:bCs/>
          <w:sz w:val="20"/>
          <w:szCs w:val="20"/>
        </w:rPr>
        <w:t>apache's</w:t>
      </w:r>
      <w:proofErr w:type="spellEnd"/>
      <w:r w:rsidRPr="00653DC1">
        <w:rPr>
          <w:bCs/>
          <w:sz w:val="20"/>
          <w:szCs w:val="20"/>
        </w:rPr>
        <w:t xml:space="preserve"> </w:t>
      </w:r>
      <w:proofErr w:type="spellStart"/>
      <w:r w:rsidRPr="00653DC1">
        <w:rPr>
          <w:bCs/>
          <w:sz w:val="20"/>
          <w:szCs w:val="20"/>
        </w:rPr>
        <w:t>ssl</w:t>
      </w:r>
      <w:proofErr w:type="spellEnd"/>
      <w:r w:rsidRPr="00653DC1">
        <w:rPr>
          <w:bCs/>
          <w:sz w:val="20"/>
          <w:szCs w:val="20"/>
        </w:rPr>
        <w:t xml:space="preserve"> configuration file in your text editor with root privileges:</w:t>
      </w:r>
    </w:p>
    <w:p w14:paraId="0564F173" w14:textId="3F4F1BFE" w:rsidR="007A55DB" w:rsidRPr="00653DC1" w:rsidRDefault="00653DC1" w:rsidP="00653DC1">
      <w:pPr>
        <w:numPr>
          <w:ilvl w:val="0"/>
          <w:numId w:val="2"/>
        </w:numPr>
        <w:spacing w:beforeAutospacing="1" w:after="0" w:afterAutospacing="1"/>
        <w:rPr>
          <w:rFonts w:ascii="Times New Roman" w:hAnsi="Times New Roman" w:cs="Times New Roman"/>
          <w:bCs/>
          <w:sz w:val="20"/>
          <w:szCs w:val="20"/>
        </w:rPr>
      </w:pPr>
      <w:r w:rsidRPr="00653DC1">
        <w:rPr>
          <w:rFonts w:ascii="Times New Roman" w:hAnsi="Times New Roman" w:cs="Times New Roman"/>
          <w:bCs/>
          <w:sz w:val="20"/>
          <w:szCs w:val="20"/>
          <w:lang w:val="en"/>
        </w:rPr>
        <w:t xml:space="preserve">as </w:t>
      </w:r>
      <w:proofErr w:type="spellStart"/>
      <w:r w:rsidRPr="00653DC1">
        <w:rPr>
          <w:rFonts w:ascii="Times New Roman" w:hAnsi="Times New Roman" w:cs="Times New Roman"/>
          <w:bCs/>
          <w:sz w:val="20"/>
          <w:szCs w:val="20"/>
          <w:lang w:val="en"/>
        </w:rPr>
        <w:t>i</w:t>
      </w:r>
      <w:proofErr w:type="spellEnd"/>
      <w:r w:rsidRPr="00653DC1">
        <w:rPr>
          <w:rFonts w:ascii="Times New Roman" w:hAnsi="Times New Roman" w:cs="Times New Roman"/>
          <w:bCs/>
          <w:sz w:val="20"/>
          <w:szCs w:val="20"/>
          <w:lang w:val="en"/>
        </w:rPr>
        <w:t xml:space="preserve"> am already root, </w:t>
      </w:r>
      <w:proofErr w:type="spellStart"/>
      <w:r w:rsidRPr="00653DC1">
        <w:rPr>
          <w:rFonts w:ascii="Times New Roman" w:hAnsi="Times New Roman" w:cs="Times New Roman"/>
          <w:bCs/>
          <w:sz w:val="20"/>
          <w:szCs w:val="20"/>
          <w:lang w:val="en"/>
        </w:rPr>
        <w:t>i</w:t>
      </w:r>
      <w:proofErr w:type="spellEnd"/>
      <w:r w:rsidRPr="00653DC1">
        <w:rPr>
          <w:rFonts w:ascii="Times New Roman" w:hAnsi="Times New Roman" w:cs="Times New Roman"/>
          <w:bCs/>
          <w:sz w:val="20"/>
          <w:szCs w:val="20"/>
          <w:lang w:val="en"/>
        </w:rPr>
        <w:t xml:space="preserve"> can command</w:t>
      </w:r>
    </w:p>
    <w:p w14:paraId="0C8F7D88" w14:textId="19AE10B5" w:rsidR="007A55DB" w:rsidRPr="00653DC1" w:rsidRDefault="00653DC1" w:rsidP="00653DC1">
      <w:pPr>
        <w:numPr>
          <w:ilvl w:val="0"/>
          <w:numId w:val="2"/>
        </w:numPr>
        <w:spacing w:beforeAutospacing="1" w:after="0" w:afterAutospacing="1"/>
        <w:rPr>
          <w:rFonts w:ascii="Times New Roman" w:hAnsi="Times New Roman" w:cs="Times New Roman"/>
          <w:bCs/>
          <w:sz w:val="20"/>
          <w:szCs w:val="20"/>
        </w:rPr>
      </w:pPr>
      <w:r w:rsidRPr="00653DC1">
        <w:rPr>
          <w:rFonts w:ascii="Times New Roman" w:hAnsi="Times New Roman" w:cs="Times New Roman"/>
          <w:bCs/>
          <w:sz w:val="20"/>
          <w:szCs w:val="20"/>
        </w:rPr>
        <w:t>[root@</w:t>
      </w:r>
      <w:r w:rsidRPr="00653DC1">
        <w:rPr>
          <w:rFonts w:ascii="Times New Roman" w:hAnsi="Times New Roman" w:cs="Times New Roman"/>
          <w:bCs/>
          <w:sz w:val="20"/>
          <w:szCs w:val="20"/>
          <w:lang w:val="en"/>
        </w:rPr>
        <w:t>server</w:t>
      </w:r>
      <w:r w:rsidRPr="00653DC1">
        <w:rPr>
          <w:rFonts w:ascii="Times New Roman" w:hAnsi="Times New Roman" w:cs="Times New Roman"/>
          <w:bCs/>
          <w:sz w:val="20"/>
          <w:szCs w:val="20"/>
        </w:rPr>
        <w:t xml:space="preserve"> </w:t>
      </w:r>
      <w:proofErr w:type="gramStart"/>
      <w:r w:rsidRPr="00653DC1">
        <w:rPr>
          <w:rFonts w:ascii="Times New Roman" w:hAnsi="Times New Roman" w:cs="Times New Roman"/>
          <w:bCs/>
          <w:sz w:val="20"/>
          <w:szCs w:val="20"/>
        </w:rPr>
        <w:t>~]#</w:t>
      </w:r>
      <w:proofErr w:type="gramEnd"/>
      <w:r w:rsidRPr="00653DC1">
        <w:rPr>
          <w:rFonts w:ascii="Times New Roman" w:hAnsi="Times New Roman" w:cs="Times New Roman"/>
          <w:bCs/>
          <w:sz w:val="20"/>
          <w:szCs w:val="20"/>
          <w:lang w:val="en"/>
        </w:rPr>
        <w:t xml:space="preserve"> </w:t>
      </w:r>
      <w:r w:rsidRPr="00653DC1">
        <w:rPr>
          <w:rStyle w:val="HTMLCode"/>
          <w:rFonts w:ascii="Times New Roman" w:hAnsi="Times New Roman" w:cs="Times New Roman"/>
          <w:bCs/>
        </w:rPr>
        <w:t xml:space="preserve"> vi /</w:t>
      </w:r>
      <w:proofErr w:type="spellStart"/>
      <w:r w:rsidRPr="00653DC1">
        <w:rPr>
          <w:rStyle w:val="HTMLCode"/>
          <w:rFonts w:ascii="Times New Roman" w:hAnsi="Times New Roman" w:cs="Times New Roman"/>
          <w:bCs/>
        </w:rPr>
        <w:t>etc</w:t>
      </w:r>
      <w:proofErr w:type="spellEnd"/>
      <w:r w:rsidRPr="00653DC1">
        <w:rPr>
          <w:rStyle w:val="HTMLCode"/>
          <w:rFonts w:ascii="Times New Roman" w:hAnsi="Times New Roman" w:cs="Times New Roman"/>
          <w:bCs/>
        </w:rPr>
        <w:t>/httpd/</w:t>
      </w:r>
      <w:proofErr w:type="spellStart"/>
      <w:r w:rsidRPr="00653DC1">
        <w:rPr>
          <w:rStyle w:val="HTMLCode"/>
          <w:rFonts w:ascii="Times New Roman" w:hAnsi="Times New Roman" w:cs="Times New Roman"/>
          <w:bCs/>
        </w:rPr>
        <w:t>conf.d</w:t>
      </w:r>
      <w:proofErr w:type="spellEnd"/>
      <w:r w:rsidRPr="00653DC1">
        <w:rPr>
          <w:rStyle w:val="HTMLCode"/>
          <w:rFonts w:ascii="Times New Roman" w:hAnsi="Times New Roman" w:cs="Times New Roman"/>
          <w:bCs/>
        </w:rPr>
        <w:t>/</w:t>
      </w:r>
      <w:proofErr w:type="spellStart"/>
      <w:r w:rsidRPr="00653DC1">
        <w:rPr>
          <w:rStyle w:val="HTMLCode"/>
          <w:rFonts w:ascii="Times New Roman" w:hAnsi="Times New Roman" w:cs="Times New Roman"/>
          <w:bCs/>
        </w:rPr>
        <w:t>ssl.conf</w:t>
      </w:r>
      <w:proofErr w:type="spellEnd"/>
    </w:p>
    <w:p w14:paraId="77CF7915" w14:textId="3AC0721E" w:rsidR="007A55DB" w:rsidRPr="00653DC1" w:rsidRDefault="00653DC1" w:rsidP="00653DC1">
      <w:pPr>
        <w:pStyle w:val="NormalWeb"/>
        <w:rPr>
          <w:bCs/>
          <w:sz w:val="20"/>
          <w:szCs w:val="20"/>
        </w:rPr>
      </w:pPr>
      <w:r w:rsidRPr="00653DC1">
        <w:rPr>
          <w:bCs/>
          <w:sz w:val="20"/>
          <w:szCs w:val="20"/>
        </w:rPr>
        <w:t xml:space="preserve">find the section that begins with </w:t>
      </w:r>
      <w:r w:rsidRPr="00653DC1">
        <w:rPr>
          <w:rStyle w:val="HTMLCode"/>
          <w:rFonts w:ascii="Times New Roman" w:hAnsi="Times New Roman" w:cs="Times New Roman"/>
          <w:bCs/>
        </w:rPr>
        <w:t>&lt;</w:t>
      </w:r>
      <w:proofErr w:type="spellStart"/>
      <w:r w:rsidRPr="00653DC1">
        <w:rPr>
          <w:rStyle w:val="HTMLCode"/>
          <w:rFonts w:ascii="Times New Roman" w:hAnsi="Times New Roman" w:cs="Times New Roman"/>
          <w:bCs/>
        </w:rPr>
        <w:t>virtualhost</w:t>
      </w:r>
      <w:proofErr w:type="spellEnd"/>
      <w:r w:rsidRPr="00653DC1">
        <w:rPr>
          <w:rStyle w:val="HTMLCode"/>
          <w:rFonts w:ascii="Times New Roman" w:hAnsi="Times New Roman" w:cs="Times New Roman"/>
          <w:bCs/>
        </w:rPr>
        <w:t xml:space="preserve"> _default_:443&gt;</w:t>
      </w:r>
      <w:r w:rsidRPr="00653DC1">
        <w:rPr>
          <w:bCs/>
          <w:sz w:val="20"/>
          <w:szCs w:val="20"/>
        </w:rPr>
        <w:t>.</w:t>
      </w:r>
    </w:p>
    <w:p w14:paraId="6D65210C" w14:textId="46DF2D66" w:rsidR="007A55DB" w:rsidRPr="00653DC1" w:rsidRDefault="00653DC1" w:rsidP="00653DC1">
      <w:pPr>
        <w:pStyle w:val="NormalWeb"/>
        <w:rPr>
          <w:bCs/>
          <w:sz w:val="20"/>
          <w:szCs w:val="20"/>
        </w:rPr>
      </w:pPr>
      <w:r w:rsidRPr="00653DC1">
        <w:rPr>
          <w:bCs/>
          <w:sz w:val="20"/>
          <w:szCs w:val="20"/>
        </w:rPr>
        <w:t xml:space="preserve">we need to make a few changes here to ensure that our </w:t>
      </w:r>
      <w:proofErr w:type="spellStart"/>
      <w:r w:rsidRPr="00653DC1">
        <w:rPr>
          <w:bCs/>
          <w:sz w:val="20"/>
          <w:szCs w:val="20"/>
        </w:rPr>
        <w:t>ssl</w:t>
      </w:r>
      <w:proofErr w:type="spellEnd"/>
      <w:r w:rsidRPr="00653DC1">
        <w:rPr>
          <w:bCs/>
          <w:sz w:val="20"/>
          <w:szCs w:val="20"/>
        </w:rPr>
        <w:t xml:space="preserve"> certificate is correctly applied to our site.</w:t>
      </w:r>
    </w:p>
    <w:p w14:paraId="5BB1C477" w14:textId="77777777" w:rsidR="007A55DB" w:rsidRPr="00653DC1" w:rsidRDefault="007A55DB" w:rsidP="00653DC1">
      <w:pPr>
        <w:pStyle w:val="Heading3"/>
        <w:keepNext w:val="0"/>
        <w:keepLines w:val="0"/>
        <w:ind w:left="0" w:firstLine="0"/>
        <w:jc w:val="left"/>
        <w:rPr>
          <w:b w:val="0"/>
          <w:bCs/>
          <w:sz w:val="20"/>
          <w:szCs w:val="20"/>
        </w:rPr>
      </w:pPr>
    </w:p>
    <w:p w14:paraId="4DCAF3DA" w14:textId="1F793FC3" w:rsidR="007A55DB" w:rsidRPr="00653DC1" w:rsidRDefault="00653DC1" w:rsidP="00653DC1">
      <w:pPr>
        <w:pStyle w:val="Heading3"/>
        <w:keepNext w:val="0"/>
        <w:keepLines w:val="0"/>
        <w:ind w:left="0" w:firstLine="0"/>
        <w:jc w:val="left"/>
        <w:rPr>
          <w:b w:val="0"/>
          <w:bCs/>
          <w:sz w:val="20"/>
          <w:szCs w:val="20"/>
        </w:rPr>
      </w:pPr>
      <w:r w:rsidRPr="00653DC1">
        <w:rPr>
          <w:b w:val="0"/>
          <w:bCs/>
          <w:sz w:val="20"/>
          <w:szCs w:val="20"/>
        </w:rPr>
        <w:t xml:space="preserve">adjusting the </w:t>
      </w:r>
      <w:proofErr w:type="spellStart"/>
      <w:r w:rsidRPr="00653DC1">
        <w:rPr>
          <w:b w:val="0"/>
          <w:bCs/>
          <w:sz w:val="20"/>
          <w:szCs w:val="20"/>
        </w:rPr>
        <w:t>virtualhost</w:t>
      </w:r>
      <w:proofErr w:type="spellEnd"/>
      <w:r w:rsidRPr="00653DC1">
        <w:rPr>
          <w:b w:val="0"/>
          <w:bCs/>
          <w:sz w:val="20"/>
          <w:szCs w:val="20"/>
        </w:rPr>
        <w:t xml:space="preserve"> directives</w:t>
      </w:r>
    </w:p>
    <w:p w14:paraId="7DF9DE3D" w14:textId="60BFAF94" w:rsidR="007A55DB" w:rsidRPr="00653DC1" w:rsidRDefault="00653DC1" w:rsidP="00653DC1">
      <w:pPr>
        <w:pStyle w:val="NormalWeb"/>
        <w:rPr>
          <w:bCs/>
          <w:sz w:val="20"/>
          <w:szCs w:val="20"/>
        </w:rPr>
      </w:pPr>
      <w:r w:rsidRPr="00653DC1">
        <w:rPr>
          <w:bCs/>
          <w:sz w:val="20"/>
          <w:szCs w:val="20"/>
        </w:rPr>
        <w:t xml:space="preserve">first, uncomment the </w:t>
      </w:r>
      <w:proofErr w:type="spellStart"/>
      <w:r w:rsidRPr="00653DC1">
        <w:rPr>
          <w:rStyle w:val="HTMLCode"/>
          <w:rFonts w:ascii="Times New Roman" w:hAnsi="Times New Roman" w:cs="Times New Roman"/>
          <w:bCs/>
        </w:rPr>
        <w:t>documentroot</w:t>
      </w:r>
      <w:proofErr w:type="spellEnd"/>
      <w:r w:rsidRPr="00653DC1">
        <w:rPr>
          <w:bCs/>
          <w:sz w:val="20"/>
          <w:szCs w:val="20"/>
        </w:rPr>
        <w:t xml:space="preserve"> line and edit the address in quotes to the location of our site's document root. by default, this will be in </w:t>
      </w:r>
      <w:r w:rsidRPr="00653DC1">
        <w:rPr>
          <w:rStyle w:val="HTMLCode"/>
          <w:rFonts w:ascii="Times New Roman" w:hAnsi="Times New Roman" w:cs="Times New Roman"/>
          <w:bCs/>
        </w:rPr>
        <w:t>/var/www/html</w:t>
      </w:r>
      <w:r w:rsidRPr="00653DC1">
        <w:rPr>
          <w:bCs/>
          <w:sz w:val="20"/>
          <w:szCs w:val="20"/>
        </w:rPr>
        <w:t xml:space="preserve">, and </w:t>
      </w:r>
      <w:r w:rsidRPr="00653DC1">
        <w:rPr>
          <w:bCs/>
          <w:sz w:val="20"/>
          <w:szCs w:val="20"/>
          <w:lang w:val="en"/>
        </w:rPr>
        <w:t>we</w:t>
      </w:r>
      <w:r w:rsidRPr="00653DC1">
        <w:rPr>
          <w:bCs/>
          <w:sz w:val="20"/>
          <w:szCs w:val="20"/>
        </w:rPr>
        <w:t xml:space="preserve"> don't need to change this line if you have not changed the document root for your site.</w:t>
      </w:r>
    </w:p>
    <w:p w14:paraId="75CFC783" w14:textId="50A6BA44" w:rsidR="007A55DB" w:rsidRPr="00653DC1" w:rsidRDefault="00653DC1" w:rsidP="00653DC1">
      <w:pPr>
        <w:pStyle w:val="NormalWeb"/>
        <w:rPr>
          <w:bCs/>
          <w:sz w:val="20"/>
          <w:szCs w:val="20"/>
        </w:rPr>
      </w:pPr>
      <w:r w:rsidRPr="00653DC1">
        <w:rPr>
          <w:bCs/>
          <w:sz w:val="20"/>
          <w:szCs w:val="20"/>
        </w:rPr>
        <w:t xml:space="preserve">next, uncomment the </w:t>
      </w:r>
      <w:proofErr w:type="spellStart"/>
      <w:r w:rsidRPr="00653DC1">
        <w:rPr>
          <w:rStyle w:val="HTMLCode"/>
          <w:rFonts w:ascii="Times New Roman" w:hAnsi="Times New Roman" w:cs="Times New Roman"/>
          <w:bCs/>
        </w:rPr>
        <w:t>servername</w:t>
      </w:r>
      <w:proofErr w:type="spellEnd"/>
      <w:r w:rsidRPr="00653DC1">
        <w:rPr>
          <w:bCs/>
          <w:sz w:val="20"/>
          <w:szCs w:val="20"/>
        </w:rPr>
        <w:t xml:space="preserve"> line and replace </w:t>
      </w:r>
      <w:r w:rsidRPr="00653DC1">
        <w:rPr>
          <w:rStyle w:val="HTMLCode"/>
          <w:rFonts w:ascii="Times New Roman" w:hAnsi="Times New Roman" w:cs="Times New Roman"/>
          <w:bCs/>
        </w:rPr>
        <w:t>www.example.com</w:t>
      </w:r>
      <w:r w:rsidRPr="00653DC1">
        <w:rPr>
          <w:bCs/>
          <w:sz w:val="20"/>
          <w:szCs w:val="20"/>
        </w:rPr>
        <w:t xml:space="preserve"> with your domain name or server </w:t>
      </w:r>
      <w:proofErr w:type="spellStart"/>
      <w:r w:rsidRPr="00653DC1">
        <w:rPr>
          <w:bCs/>
          <w:sz w:val="20"/>
          <w:szCs w:val="20"/>
        </w:rPr>
        <w:t>ip</w:t>
      </w:r>
      <w:proofErr w:type="spellEnd"/>
      <w:r w:rsidRPr="00653DC1">
        <w:rPr>
          <w:bCs/>
          <w:sz w:val="20"/>
          <w:szCs w:val="20"/>
        </w:rPr>
        <w:t xml:space="preserve"> address (whichever one you put as the common name in your certificate):</w:t>
      </w:r>
    </w:p>
    <w:p w14:paraId="0431CDFA" w14:textId="0ECBCB72" w:rsidR="007A55DB" w:rsidRPr="00653DC1" w:rsidRDefault="00653DC1" w:rsidP="00653DC1">
      <w:pPr>
        <w:pStyle w:val="Heading3"/>
        <w:keepNext w:val="0"/>
        <w:keepLines w:val="0"/>
        <w:ind w:left="0" w:firstLine="0"/>
        <w:jc w:val="left"/>
        <w:rPr>
          <w:b w:val="0"/>
          <w:bCs/>
          <w:sz w:val="20"/>
          <w:szCs w:val="20"/>
        </w:rPr>
      </w:pPr>
      <w:r w:rsidRPr="00653DC1">
        <w:rPr>
          <w:b w:val="0"/>
          <w:bCs/>
          <w:sz w:val="20"/>
          <w:szCs w:val="20"/>
        </w:rPr>
        <w:t xml:space="preserve">setting up secure </w:t>
      </w:r>
      <w:proofErr w:type="spellStart"/>
      <w:r w:rsidRPr="00653DC1">
        <w:rPr>
          <w:b w:val="0"/>
          <w:bCs/>
          <w:sz w:val="20"/>
          <w:szCs w:val="20"/>
        </w:rPr>
        <w:t>ssl</w:t>
      </w:r>
      <w:proofErr w:type="spellEnd"/>
      <w:r w:rsidRPr="00653DC1">
        <w:rPr>
          <w:b w:val="0"/>
          <w:bCs/>
          <w:sz w:val="20"/>
          <w:szCs w:val="20"/>
        </w:rPr>
        <w:t xml:space="preserve"> parameters</w:t>
      </w:r>
    </w:p>
    <w:p w14:paraId="05B7A014" w14:textId="77777777" w:rsidR="007A55DB" w:rsidRPr="00653DC1" w:rsidRDefault="007A55DB" w:rsidP="00653DC1">
      <w:pPr>
        <w:rPr>
          <w:rFonts w:ascii="Times New Roman" w:hAnsi="Times New Roman" w:cs="Times New Roman"/>
          <w:bCs/>
          <w:sz w:val="20"/>
          <w:szCs w:val="20"/>
          <w:lang w:val="en"/>
        </w:rPr>
      </w:pPr>
    </w:p>
    <w:p w14:paraId="7084D1D7" w14:textId="6AE22CDB" w:rsidR="007A55DB" w:rsidRPr="00653DC1" w:rsidRDefault="00653DC1" w:rsidP="00653DC1">
      <w:pPr>
        <w:rPr>
          <w:rFonts w:ascii="Times New Roman" w:hAnsi="Times New Roman" w:cs="Times New Roman"/>
          <w:bCs/>
          <w:sz w:val="20"/>
          <w:szCs w:val="20"/>
          <w:lang w:val="en"/>
        </w:rPr>
      </w:pPr>
      <w:r w:rsidRPr="00653DC1">
        <w:rPr>
          <w:rFonts w:ascii="Times New Roman" w:hAnsi="Times New Roman" w:cs="Times New Roman"/>
          <w:bCs/>
          <w:sz w:val="20"/>
          <w:szCs w:val="20"/>
          <w:lang w:val="en"/>
        </w:rPr>
        <w:t xml:space="preserve">after the </w:t>
      </w:r>
      <w:proofErr w:type="spellStart"/>
      <w:r w:rsidRPr="00653DC1">
        <w:rPr>
          <w:rFonts w:ascii="Times New Roman" w:hAnsi="Times New Roman" w:cs="Times New Roman"/>
          <w:bCs/>
          <w:sz w:val="20"/>
          <w:szCs w:val="20"/>
          <w:lang w:val="en"/>
        </w:rPr>
        <w:t>virtalhost</w:t>
      </w:r>
      <w:proofErr w:type="spellEnd"/>
      <w:r w:rsidRPr="00653DC1">
        <w:rPr>
          <w:rFonts w:ascii="Times New Roman" w:hAnsi="Times New Roman" w:cs="Times New Roman"/>
          <w:bCs/>
          <w:sz w:val="20"/>
          <w:szCs w:val="20"/>
          <w:lang w:val="en"/>
        </w:rPr>
        <w:t xml:space="preserve"> block</w:t>
      </w:r>
    </w:p>
    <w:p w14:paraId="32731640" w14:textId="70AAF1FC" w:rsidR="007A55DB" w:rsidRPr="00653DC1" w:rsidRDefault="00653DC1" w:rsidP="00653DC1">
      <w:pPr>
        <w:rPr>
          <w:rFonts w:ascii="Times New Roman" w:hAnsi="Times New Roman" w:cs="Times New Roman"/>
          <w:bCs/>
          <w:sz w:val="20"/>
          <w:szCs w:val="20"/>
          <w:lang w:val="en"/>
        </w:rPr>
      </w:pPr>
      <w:r w:rsidRPr="00653DC1">
        <w:rPr>
          <w:rFonts w:ascii="Times New Roman" w:hAnsi="Times New Roman" w:cs="Times New Roman"/>
          <w:bCs/>
          <w:sz w:val="20"/>
          <w:szCs w:val="20"/>
          <w:lang w:val="en"/>
        </w:rPr>
        <w:t xml:space="preserve">copy these lines and add it after the end of </w:t>
      </w:r>
      <w:proofErr w:type="spellStart"/>
      <w:r w:rsidRPr="00653DC1">
        <w:rPr>
          <w:rFonts w:ascii="Times New Roman" w:hAnsi="Times New Roman" w:cs="Times New Roman"/>
          <w:bCs/>
          <w:sz w:val="20"/>
          <w:szCs w:val="20"/>
          <w:lang w:val="en"/>
        </w:rPr>
        <w:t>virtualhost</w:t>
      </w:r>
      <w:proofErr w:type="spellEnd"/>
      <w:r w:rsidRPr="00653DC1">
        <w:rPr>
          <w:rFonts w:ascii="Times New Roman" w:hAnsi="Times New Roman" w:cs="Times New Roman"/>
          <w:bCs/>
          <w:sz w:val="20"/>
          <w:szCs w:val="20"/>
          <w:lang w:val="en"/>
        </w:rPr>
        <w:t xml:space="preserve"> block</w:t>
      </w:r>
    </w:p>
    <w:p w14:paraId="04295385" w14:textId="74D58AB2" w:rsidR="007A55DB" w:rsidRPr="00653DC1" w:rsidRDefault="00653DC1" w:rsidP="00653DC1">
      <w:pPr>
        <w:pStyle w:val="HTMLPreformatted"/>
        <w:rPr>
          <w:rStyle w:val="HTMLCode"/>
          <w:rFonts w:ascii="Times New Roman" w:hAnsi="Times New Roman" w:cs="Times New Roman" w:hint="default"/>
          <w:bCs/>
        </w:rPr>
      </w:pPr>
      <w:r w:rsidRPr="00653DC1">
        <w:rPr>
          <w:rStyle w:val="HTMLCode"/>
          <w:rFonts w:ascii="Times New Roman" w:hAnsi="Times New Roman" w:cs="Times New Roman" w:hint="default"/>
          <w:bCs/>
        </w:rPr>
        <w:t>&lt;/</w:t>
      </w:r>
      <w:proofErr w:type="spellStart"/>
      <w:r w:rsidRPr="00653DC1">
        <w:rPr>
          <w:rStyle w:val="HTMLCode"/>
          <w:rFonts w:ascii="Times New Roman" w:hAnsi="Times New Roman" w:cs="Times New Roman" w:hint="default"/>
          <w:bCs/>
        </w:rPr>
        <w:t>virtualhost</w:t>
      </w:r>
      <w:proofErr w:type="spellEnd"/>
      <w:r w:rsidRPr="00653DC1">
        <w:rPr>
          <w:rStyle w:val="HTMLCode"/>
          <w:rFonts w:ascii="Times New Roman" w:hAnsi="Times New Roman" w:cs="Times New Roman" w:hint="default"/>
          <w:bCs/>
        </w:rPr>
        <w:t>&gt;</w:t>
      </w:r>
    </w:p>
    <w:p w14:paraId="4075C69F" w14:textId="31E4EC44" w:rsidR="007A55DB" w:rsidRPr="00653DC1" w:rsidRDefault="00653DC1" w:rsidP="00653DC1">
      <w:pPr>
        <w:pStyle w:val="HTMLPreformatted"/>
        <w:rPr>
          <w:rStyle w:val="HTMLCode"/>
          <w:rFonts w:ascii="Times New Roman" w:hAnsi="Times New Roman" w:cs="Times New Roman" w:hint="default"/>
          <w:bCs/>
        </w:rPr>
      </w:pPr>
      <w:r w:rsidRPr="00653DC1">
        <w:rPr>
          <w:rStyle w:val="HTMLCode"/>
          <w:rFonts w:ascii="Times New Roman" w:hAnsi="Times New Roman" w:cs="Times New Roman" w:hint="default"/>
          <w:bCs/>
        </w:rPr>
        <w:t>. . .</w:t>
      </w:r>
    </w:p>
    <w:p w14:paraId="0151892C" w14:textId="413DF2A3" w:rsidR="007A55DB" w:rsidRPr="00653DC1" w:rsidRDefault="00653DC1" w:rsidP="00653DC1">
      <w:pPr>
        <w:pStyle w:val="HTMLPreformatted"/>
        <w:rPr>
          <w:rStyle w:val="HTMLCode"/>
          <w:rFonts w:ascii="Times New Roman" w:hAnsi="Times New Roman" w:cs="Times New Roman" w:hint="default"/>
          <w:bCs/>
        </w:rPr>
      </w:pPr>
      <w:r w:rsidRPr="00653DC1">
        <w:rPr>
          <w:rFonts w:ascii="Times New Roman" w:hAnsi="Times New Roman" w:hint="default"/>
          <w:bCs/>
          <w:sz w:val="20"/>
          <w:szCs w:val="20"/>
        </w:rPr>
        <w:t xml:space="preserve"># </w:t>
      </w:r>
      <w:proofErr w:type="gramStart"/>
      <w:r w:rsidRPr="00653DC1">
        <w:rPr>
          <w:rFonts w:ascii="Times New Roman" w:hAnsi="Times New Roman" w:hint="default"/>
          <w:bCs/>
          <w:sz w:val="20"/>
          <w:szCs w:val="20"/>
        </w:rPr>
        <w:t>begin</w:t>
      </w:r>
      <w:proofErr w:type="gramEnd"/>
      <w:r w:rsidRPr="00653DC1">
        <w:rPr>
          <w:rFonts w:ascii="Times New Roman" w:hAnsi="Times New Roman" w:hint="default"/>
          <w:bCs/>
          <w:sz w:val="20"/>
          <w:szCs w:val="20"/>
        </w:rPr>
        <w:t xml:space="preserve"> copied text</w:t>
      </w:r>
    </w:p>
    <w:p w14:paraId="3008146F" w14:textId="78F93958" w:rsidR="007A55DB" w:rsidRPr="00653DC1" w:rsidRDefault="00653DC1" w:rsidP="00653DC1">
      <w:pPr>
        <w:pStyle w:val="HTMLPreformatted"/>
        <w:rPr>
          <w:rStyle w:val="HTMLCode"/>
          <w:rFonts w:ascii="Times New Roman" w:hAnsi="Times New Roman" w:cs="Times New Roman" w:hint="default"/>
          <w:bCs/>
        </w:rPr>
      </w:pPr>
      <w:r w:rsidRPr="00653DC1">
        <w:rPr>
          <w:rStyle w:val="HTMLCode"/>
          <w:rFonts w:ascii="Times New Roman" w:hAnsi="Times New Roman" w:cs="Times New Roman" w:hint="default"/>
          <w:bCs/>
        </w:rPr>
        <w:t># from https://cipherli.st/</w:t>
      </w:r>
    </w:p>
    <w:p w14:paraId="4104A9B0" w14:textId="5821EEB6" w:rsidR="007A55DB" w:rsidRPr="00653DC1" w:rsidRDefault="00653DC1" w:rsidP="00653DC1">
      <w:pPr>
        <w:pStyle w:val="HTMLPreformatted"/>
        <w:rPr>
          <w:rStyle w:val="HTMLCode"/>
          <w:rFonts w:ascii="Times New Roman" w:hAnsi="Times New Roman" w:cs="Times New Roman" w:hint="default"/>
          <w:bCs/>
        </w:rPr>
      </w:pPr>
      <w:r w:rsidRPr="00653DC1">
        <w:rPr>
          <w:rStyle w:val="HTMLCode"/>
          <w:rFonts w:ascii="Times New Roman" w:hAnsi="Times New Roman" w:cs="Times New Roman" w:hint="default"/>
          <w:bCs/>
        </w:rPr>
        <w:t># and https://raymii.org/s/tutorials/strong_ssl_security_on_apache2.html</w:t>
      </w:r>
    </w:p>
    <w:p w14:paraId="6AEE8F3A" w14:textId="77777777" w:rsidR="007A55DB" w:rsidRPr="00653DC1" w:rsidRDefault="007A55DB" w:rsidP="00653DC1">
      <w:pPr>
        <w:pStyle w:val="HTMLPreformatted"/>
        <w:rPr>
          <w:rStyle w:val="HTMLCode"/>
          <w:rFonts w:ascii="Times New Roman" w:hAnsi="Times New Roman" w:cs="Times New Roman" w:hint="default"/>
          <w:bCs/>
        </w:rPr>
      </w:pPr>
    </w:p>
    <w:p w14:paraId="5CF994C3" w14:textId="41CF261D" w:rsidR="007A55DB" w:rsidRPr="00653DC1" w:rsidRDefault="00653DC1" w:rsidP="00653DC1">
      <w:pPr>
        <w:pStyle w:val="HTMLPreformatted"/>
        <w:rPr>
          <w:rStyle w:val="HTMLCode"/>
          <w:rFonts w:ascii="Times New Roman" w:hAnsi="Times New Roman" w:cs="Times New Roman" w:hint="default"/>
          <w:bCs/>
        </w:rPr>
      </w:pPr>
      <w:proofErr w:type="spellStart"/>
      <w:r w:rsidRPr="00653DC1">
        <w:rPr>
          <w:rStyle w:val="HTMLCode"/>
          <w:rFonts w:ascii="Times New Roman" w:hAnsi="Times New Roman" w:cs="Times New Roman" w:hint="default"/>
          <w:bCs/>
        </w:rPr>
        <w:t>sslciphersuite</w:t>
      </w:r>
      <w:proofErr w:type="spellEnd"/>
      <w:r w:rsidRPr="00653DC1">
        <w:rPr>
          <w:rStyle w:val="HTMLCode"/>
          <w:rFonts w:ascii="Times New Roman" w:hAnsi="Times New Roman" w:cs="Times New Roman" w:hint="default"/>
          <w:bCs/>
        </w:rPr>
        <w:t xml:space="preserve"> eecdh+</w:t>
      </w:r>
      <w:proofErr w:type="gramStart"/>
      <w:r w:rsidRPr="00653DC1">
        <w:rPr>
          <w:rStyle w:val="HTMLCode"/>
          <w:rFonts w:ascii="Times New Roman" w:hAnsi="Times New Roman" w:cs="Times New Roman" w:hint="default"/>
          <w:bCs/>
        </w:rPr>
        <w:t>aesgcm:edh</w:t>
      </w:r>
      <w:proofErr w:type="gramEnd"/>
      <w:r w:rsidRPr="00653DC1">
        <w:rPr>
          <w:rStyle w:val="HTMLCode"/>
          <w:rFonts w:ascii="Times New Roman" w:hAnsi="Times New Roman" w:cs="Times New Roman" w:hint="default"/>
          <w:bCs/>
        </w:rPr>
        <w:t>+aesgcm:aes256+eecdh:aes256+edh</w:t>
      </w:r>
    </w:p>
    <w:p w14:paraId="6DCCDDDF" w14:textId="6F4BB925" w:rsidR="007A55DB" w:rsidRPr="00653DC1" w:rsidRDefault="00653DC1" w:rsidP="00653DC1">
      <w:pPr>
        <w:pStyle w:val="HTMLPreformatted"/>
        <w:rPr>
          <w:rStyle w:val="HTMLCode"/>
          <w:rFonts w:ascii="Times New Roman" w:hAnsi="Times New Roman" w:cs="Times New Roman" w:hint="default"/>
          <w:bCs/>
        </w:rPr>
      </w:pPr>
      <w:proofErr w:type="spellStart"/>
      <w:r w:rsidRPr="00653DC1">
        <w:rPr>
          <w:rStyle w:val="HTMLCode"/>
          <w:rFonts w:ascii="Times New Roman" w:hAnsi="Times New Roman" w:cs="Times New Roman" w:hint="default"/>
          <w:bCs/>
        </w:rPr>
        <w:t>sslprotocol</w:t>
      </w:r>
      <w:proofErr w:type="spellEnd"/>
      <w:r w:rsidRPr="00653DC1">
        <w:rPr>
          <w:rStyle w:val="HTMLCode"/>
          <w:rFonts w:ascii="Times New Roman" w:hAnsi="Times New Roman" w:cs="Times New Roman" w:hint="default"/>
          <w:bCs/>
        </w:rPr>
        <w:t xml:space="preserve"> all -sslv2 -sslv3</w:t>
      </w:r>
    </w:p>
    <w:p w14:paraId="67689677" w14:textId="7F09943D" w:rsidR="007A55DB" w:rsidRPr="00653DC1" w:rsidRDefault="00653DC1" w:rsidP="00653DC1">
      <w:pPr>
        <w:pStyle w:val="HTMLPreformatted"/>
        <w:rPr>
          <w:rStyle w:val="HTMLCode"/>
          <w:rFonts w:ascii="Times New Roman" w:hAnsi="Times New Roman" w:cs="Times New Roman" w:hint="default"/>
          <w:bCs/>
        </w:rPr>
      </w:pPr>
      <w:proofErr w:type="spellStart"/>
      <w:r w:rsidRPr="00653DC1">
        <w:rPr>
          <w:rStyle w:val="HTMLCode"/>
          <w:rFonts w:ascii="Times New Roman" w:hAnsi="Times New Roman" w:cs="Times New Roman" w:hint="default"/>
          <w:bCs/>
        </w:rPr>
        <w:t>sslhonorcipherorder</w:t>
      </w:r>
      <w:proofErr w:type="spellEnd"/>
      <w:r w:rsidRPr="00653DC1">
        <w:rPr>
          <w:rStyle w:val="HTMLCode"/>
          <w:rFonts w:ascii="Times New Roman" w:hAnsi="Times New Roman" w:cs="Times New Roman" w:hint="default"/>
          <w:bCs/>
        </w:rPr>
        <w:t xml:space="preserve"> on</w:t>
      </w:r>
    </w:p>
    <w:p w14:paraId="32614725" w14:textId="7821AB49" w:rsidR="007A55DB" w:rsidRPr="00653DC1" w:rsidRDefault="00653DC1" w:rsidP="00653DC1">
      <w:pPr>
        <w:pStyle w:val="HTMLPreformatted"/>
        <w:rPr>
          <w:rFonts w:ascii="Times New Roman" w:hAnsi="Times New Roman" w:hint="default"/>
          <w:bCs/>
          <w:sz w:val="20"/>
          <w:szCs w:val="20"/>
        </w:rPr>
      </w:pPr>
      <w:r w:rsidRPr="00653DC1">
        <w:rPr>
          <w:rFonts w:ascii="Times New Roman" w:hAnsi="Times New Roman" w:hint="default"/>
          <w:bCs/>
          <w:sz w:val="20"/>
          <w:szCs w:val="20"/>
        </w:rPr>
        <w:t xml:space="preserve"># </w:t>
      </w:r>
      <w:proofErr w:type="gramStart"/>
      <w:r w:rsidRPr="00653DC1">
        <w:rPr>
          <w:rFonts w:ascii="Times New Roman" w:hAnsi="Times New Roman" w:hint="default"/>
          <w:bCs/>
          <w:sz w:val="20"/>
          <w:szCs w:val="20"/>
        </w:rPr>
        <w:t>disable</w:t>
      </w:r>
      <w:proofErr w:type="gramEnd"/>
      <w:r w:rsidRPr="00653DC1">
        <w:rPr>
          <w:rFonts w:ascii="Times New Roman" w:hAnsi="Times New Roman" w:hint="default"/>
          <w:bCs/>
          <w:sz w:val="20"/>
          <w:szCs w:val="20"/>
        </w:rPr>
        <w:t xml:space="preserve"> preloading </w:t>
      </w:r>
      <w:proofErr w:type="spellStart"/>
      <w:r w:rsidRPr="00653DC1">
        <w:rPr>
          <w:rFonts w:ascii="Times New Roman" w:hAnsi="Times New Roman" w:hint="default"/>
          <w:bCs/>
          <w:sz w:val="20"/>
          <w:szCs w:val="20"/>
        </w:rPr>
        <w:t>hsts</w:t>
      </w:r>
      <w:proofErr w:type="spellEnd"/>
      <w:r w:rsidRPr="00653DC1">
        <w:rPr>
          <w:rFonts w:ascii="Times New Roman" w:hAnsi="Times New Roman" w:hint="default"/>
          <w:bCs/>
          <w:sz w:val="20"/>
          <w:szCs w:val="20"/>
        </w:rPr>
        <w:t xml:space="preserve"> for </w:t>
      </w:r>
      <w:proofErr w:type="spellStart"/>
      <w:r w:rsidRPr="00653DC1">
        <w:rPr>
          <w:rFonts w:ascii="Times New Roman" w:hAnsi="Times New Roman" w:hint="default"/>
          <w:bCs/>
          <w:sz w:val="20"/>
          <w:szCs w:val="20"/>
        </w:rPr>
        <w:t>now.you</w:t>
      </w:r>
      <w:proofErr w:type="spellEnd"/>
      <w:r w:rsidRPr="00653DC1">
        <w:rPr>
          <w:rFonts w:ascii="Times New Roman" w:hAnsi="Times New Roman" w:hint="default"/>
          <w:bCs/>
          <w:sz w:val="20"/>
          <w:szCs w:val="20"/>
        </w:rPr>
        <w:t xml:space="preserve"> can use the commented out header line that includes</w:t>
      </w:r>
    </w:p>
    <w:p w14:paraId="58F33034" w14:textId="41B62EB6" w:rsidR="007A55DB" w:rsidRPr="00653DC1" w:rsidRDefault="00653DC1" w:rsidP="00653DC1">
      <w:pPr>
        <w:pStyle w:val="HTMLPreformatted"/>
        <w:rPr>
          <w:rFonts w:ascii="Times New Roman" w:hAnsi="Times New Roman" w:hint="default"/>
          <w:bCs/>
          <w:sz w:val="20"/>
          <w:szCs w:val="20"/>
        </w:rPr>
      </w:pPr>
      <w:r w:rsidRPr="00653DC1">
        <w:rPr>
          <w:rFonts w:ascii="Times New Roman" w:hAnsi="Times New Roman" w:hint="default"/>
          <w:bCs/>
          <w:sz w:val="20"/>
          <w:szCs w:val="20"/>
        </w:rPr>
        <w:t xml:space="preserve"># </w:t>
      </w:r>
      <w:proofErr w:type="spellStart"/>
      <w:r w:rsidRPr="00653DC1">
        <w:rPr>
          <w:rFonts w:ascii="Times New Roman" w:hAnsi="Times New Roman" w:hint="default"/>
          <w:bCs/>
          <w:sz w:val="20"/>
          <w:szCs w:val="20"/>
        </w:rPr>
        <w:t>the"preload</w:t>
      </w:r>
      <w:proofErr w:type="spellEnd"/>
      <w:r w:rsidRPr="00653DC1">
        <w:rPr>
          <w:rFonts w:ascii="Times New Roman" w:hAnsi="Times New Roman" w:hint="default"/>
          <w:bCs/>
          <w:sz w:val="20"/>
          <w:szCs w:val="20"/>
        </w:rPr>
        <w:t>" directive if you understand the implications.</w:t>
      </w:r>
    </w:p>
    <w:p w14:paraId="048D2BF6" w14:textId="1CFF5715" w:rsidR="007A55DB" w:rsidRPr="00653DC1" w:rsidRDefault="00653DC1" w:rsidP="00653DC1">
      <w:pPr>
        <w:pStyle w:val="HTMLPreformatted"/>
        <w:rPr>
          <w:rStyle w:val="HTMLCode"/>
          <w:rFonts w:ascii="Times New Roman" w:hAnsi="Times New Roman" w:cs="Times New Roman" w:hint="default"/>
          <w:bCs/>
        </w:rPr>
      </w:pPr>
      <w:r w:rsidRPr="00653DC1">
        <w:rPr>
          <w:rFonts w:ascii="Times New Roman" w:hAnsi="Times New Roman" w:hint="default"/>
          <w:bCs/>
          <w:sz w:val="20"/>
          <w:szCs w:val="20"/>
        </w:rPr>
        <w:t>#</w:t>
      </w:r>
      <w:r w:rsidRPr="00653DC1">
        <w:rPr>
          <w:rStyle w:val="HTMLCode"/>
          <w:rFonts w:ascii="Times New Roman" w:hAnsi="Times New Roman" w:cs="Times New Roman" w:hint="default"/>
          <w:bCs/>
        </w:rPr>
        <w:t xml:space="preserve">header always set strict-transport-security "max-age=63072000; </w:t>
      </w:r>
      <w:proofErr w:type="spellStart"/>
      <w:r w:rsidRPr="00653DC1">
        <w:rPr>
          <w:rStyle w:val="HTMLCode"/>
          <w:rFonts w:ascii="Times New Roman" w:hAnsi="Times New Roman" w:cs="Times New Roman" w:hint="default"/>
          <w:bCs/>
        </w:rPr>
        <w:t>includesubdomains</w:t>
      </w:r>
      <w:proofErr w:type="spellEnd"/>
      <w:r w:rsidRPr="00653DC1">
        <w:rPr>
          <w:rStyle w:val="HTMLCode"/>
          <w:rFonts w:ascii="Times New Roman" w:hAnsi="Times New Roman" w:cs="Times New Roman" w:hint="default"/>
          <w:bCs/>
        </w:rPr>
        <w:t>; preload"</w:t>
      </w:r>
    </w:p>
    <w:p w14:paraId="36DC3384" w14:textId="7F67EBCF" w:rsidR="007A55DB" w:rsidRPr="00653DC1" w:rsidRDefault="00653DC1" w:rsidP="00653DC1">
      <w:pPr>
        <w:pStyle w:val="HTMLPreformatted"/>
        <w:rPr>
          <w:rStyle w:val="HTMLCode"/>
          <w:rFonts w:ascii="Times New Roman" w:hAnsi="Times New Roman" w:cs="Times New Roman" w:hint="default"/>
          <w:bCs/>
        </w:rPr>
      </w:pPr>
      <w:r w:rsidRPr="00653DC1">
        <w:rPr>
          <w:rFonts w:ascii="Times New Roman" w:hAnsi="Times New Roman" w:hint="default"/>
          <w:bCs/>
          <w:sz w:val="20"/>
          <w:szCs w:val="20"/>
        </w:rPr>
        <w:t xml:space="preserve">header always set strict-transport-security "max-age=63072000; </w:t>
      </w:r>
      <w:proofErr w:type="spellStart"/>
      <w:r w:rsidRPr="00653DC1">
        <w:rPr>
          <w:rFonts w:ascii="Times New Roman" w:hAnsi="Times New Roman" w:hint="default"/>
          <w:bCs/>
          <w:sz w:val="20"/>
          <w:szCs w:val="20"/>
        </w:rPr>
        <w:t>includesubdomains</w:t>
      </w:r>
      <w:proofErr w:type="spellEnd"/>
      <w:r w:rsidRPr="00653DC1">
        <w:rPr>
          <w:rFonts w:ascii="Times New Roman" w:hAnsi="Times New Roman" w:hint="default"/>
          <w:bCs/>
          <w:sz w:val="20"/>
          <w:szCs w:val="20"/>
        </w:rPr>
        <w:t>"</w:t>
      </w:r>
    </w:p>
    <w:p w14:paraId="38B11CCE" w14:textId="15879C47" w:rsidR="007A55DB" w:rsidRPr="00653DC1" w:rsidRDefault="00653DC1" w:rsidP="00653DC1">
      <w:pPr>
        <w:pStyle w:val="HTMLPreformatted"/>
        <w:rPr>
          <w:rStyle w:val="HTMLCode"/>
          <w:rFonts w:ascii="Times New Roman" w:hAnsi="Times New Roman" w:cs="Times New Roman" w:hint="default"/>
          <w:bCs/>
        </w:rPr>
      </w:pPr>
      <w:r w:rsidRPr="00653DC1">
        <w:rPr>
          <w:rStyle w:val="HTMLCode"/>
          <w:rFonts w:ascii="Times New Roman" w:hAnsi="Times New Roman" w:cs="Times New Roman" w:hint="default"/>
          <w:bCs/>
        </w:rPr>
        <w:t>header always set x-frame-options deny</w:t>
      </w:r>
    </w:p>
    <w:p w14:paraId="7DAADA1B" w14:textId="5637BC2C" w:rsidR="007A55DB" w:rsidRPr="00653DC1" w:rsidRDefault="00653DC1" w:rsidP="00653DC1">
      <w:pPr>
        <w:pStyle w:val="HTMLPreformatted"/>
        <w:rPr>
          <w:rStyle w:val="HTMLCode"/>
          <w:rFonts w:ascii="Times New Roman" w:hAnsi="Times New Roman" w:cs="Times New Roman" w:hint="default"/>
          <w:bCs/>
        </w:rPr>
      </w:pPr>
      <w:r w:rsidRPr="00653DC1">
        <w:rPr>
          <w:rStyle w:val="HTMLCode"/>
          <w:rFonts w:ascii="Times New Roman" w:hAnsi="Times New Roman" w:cs="Times New Roman" w:hint="default"/>
          <w:bCs/>
        </w:rPr>
        <w:t xml:space="preserve">header always set x-content-type-options </w:t>
      </w:r>
      <w:proofErr w:type="spellStart"/>
      <w:r w:rsidRPr="00653DC1">
        <w:rPr>
          <w:rStyle w:val="HTMLCode"/>
          <w:rFonts w:ascii="Times New Roman" w:hAnsi="Times New Roman" w:cs="Times New Roman" w:hint="default"/>
          <w:bCs/>
        </w:rPr>
        <w:t>nosniff</w:t>
      </w:r>
      <w:proofErr w:type="spellEnd"/>
    </w:p>
    <w:p w14:paraId="1E7E44C2" w14:textId="72235BB5" w:rsidR="007A55DB" w:rsidRPr="00653DC1" w:rsidRDefault="00653DC1" w:rsidP="00653DC1">
      <w:pPr>
        <w:pStyle w:val="HTMLPreformatted"/>
        <w:rPr>
          <w:rStyle w:val="HTMLCode"/>
          <w:rFonts w:ascii="Times New Roman" w:hAnsi="Times New Roman" w:cs="Times New Roman" w:hint="default"/>
          <w:bCs/>
        </w:rPr>
      </w:pPr>
      <w:r w:rsidRPr="00653DC1">
        <w:rPr>
          <w:rStyle w:val="HTMLCode"/>
          <w:rFonts w:ascii="Times New Roman" w:hAnsi="Times New Roman" w:cs="Times New Roman" w:hint="default"/>
          <w:bCs/>
        </w:rPr>
        <w:t xml:space="preserve"># requires </w:t>
      </w:r>
      <w:proofErr w:type="spellStart"/>
      <w:r w:rsidRPr="00653DC1">
        <w:rPr>
          <w:rStyle w:val="HTMLCode"/>
          <w:rFonts w:ascii="Times New Roman" w:hAnsi="Times New Roman" w:cs="Times New Roman" w:hint="default"/>
          <w:bCs/>
        </w:rPr>
        <w:t>apache</w:t>
      </w:r>
      <w:proofErr w:type="spellEnd"/>
      <w:r w:rsidRPr="00653DC1">
        <w:rPr>
          <w:rStyle w:val="HTMLCode"/>
          <w:rFonts w:ascii="Times New Roman" w:hAnsi="Times New Roman" w:cs="Times New Roman" w:hint="default"/>
          <w:bCs/>
        </w:rPr>
        <w:t xml:space="preserve"> &gt;= 2.4</w:t>
      </w:r>
    </w:p>
    <w:p w14:paraId="6D207F32" w14:textId="691241B0" w:rsidR="007A55DB" w:rsidRPr="00653DC1" w:rsidRDefault="00653DC1" w:rsidP="00653DC1">
      <w:pPr>
        <w:pStyle w:val="HTMLPreformatted"/>
        <w:rPr>
          <w:rStyle w:val="HTMLCode"/>
          <w:rFonts w:ascii="Times New Roman" w:hAnsi="Times New Roman" w:cs="Times New Roman" w:hint="default"/>
          <w:bCs/>
        </w:rPr>
      </w:pPr>
      <w:proofErr w:type="spellStart"/>
      <w:r w:rsidRPr="00653DC1">
        <w:rPr>
          <w:rStyle w:val="HTMLCode"/>
          <w:rFonts w:ascii="Times New Roman" w:hAnsi="Times New Roman" w:cs="Times New Roman" w:hint="default"/>
          <w:bCs/>
        </w:rPr>
        <w:t>sslcompression</w:t>
      </w:r>
      <w:proofErr w:type="spellEnd"/>
      <w:r w:rsidRPr="00653DC1">
        <w:rPr>
          <w:rStyle w:val="HTMLCode"/>
          <w:rFonts w:ascii="Times New Roman" w:hAnsi="Times New Roman" w:cs="Times New Roman" w:hint="default"/>
          <w:bCs/>
        </w:rPr>
        <w:t xml:space="preserve"> off</w:t>
      </w:r>
    </w:p>
    <w:p w14:paraId="12BC8E43" w14:textId="7C6EE190" w:rsidR="007A55DB" w:rsidRPr="00653DC1" w:rsidRDefault="00653DC1" w:rsidP="00653DC1">
      <w:pPr>
        <w:pStyle w:val="HTMLPreformatted"/>
        <w:rPr>
          <w:rStyle w:val="HTMLCode"/>
          <w:rFonts w:ascii="Times New Roman" w:hAnsi="Times New Roman" w:cs="Times New Roman" w:hint="default"/>
          <w:bCs/>
        </w:rPr>
      </w:pPr>
      <w:proofErr w:type="spellStart"/>
      <w:r w:rsidRPr="00653DC1">
        <w:rPr>
          <w:rStyle w:val="HTMLCode"/>
          <w:rFonts w:ascii="Times New Roman" w:hAnsi="Times New Roman" w:cs="Times New Roman" w:hint="default"/>
          <w:bCs/>
        </w:rPr>
        <w:t>sslusestapling</w:t>
      </w:r>
      <w:proofErr w:type="spellEnd"/>
      <w:r w:rsidRPr="00653DC1">
        <w:rPr>
          <w:rStyle w:val="HTMLCode"/>
          <w:rFonts w:ascii="Times New Roman" w:hAnsi="Times New Roman" w:cs="Times New Roman" w:hint="default"/>
          <w:bCs/>
        </w:rPr>
        <w:t xml:space="preserve"> on</w:t>
      </w:r>
    </w:p>
    <w:p w14:paraId="66AA65CC" w14:textId="44D04F58" w:rsidR="007A55DB" w:rsidRPr="00653DC1" w:rsidRDefault="00653DC1" w:rsidP="00653DC1">
      <w:pPr>
        <w:pStyle w:val="HTMLPreformatted"/>
        <w:rPr>
          <w:rStyle w:val="HTMLCode"/>
          <w:rFonts w:ascii="Times New Roman" w:hAnsi="Times New Roman" w:cs="Times New Roman" w:hint="default"/>
          <w:bCs/>
        </w:rPr>
      </w:pPr>
      <w:proofErr w:type="spellStart"/>
      <w:r w:rsidRPr="00653DC1">
        <w:rPr>
          <w:rStyle w:val="HTMLCode"/>
          <w:rFonts w:ascii="Times New Roman" w:hAnsi="Times New Roman" w:cs="Times New Roman" w:hint="default"/>
          <w:bCs/>
        </w:rPr>
        <w:t>sslstaplingcache</w:t>
      </w:r>
      <w:proofErr w:type="spellEnd"/>
      <w:r w:rsidRPr="00653DC1">
        <w:rPr>
          <w:rStyle w:val="HTMLCode"/>
          <w:rFonts w:ascii="Times New Roman" w:hAnsi="Times New Roman" w:cs="Times New Roman" w:hint="default"/>
          <w:bCs/>
        </w:rPr>
        <w:t xml:space="preserve"> "</w:t>
      </w:r>
      <w:proofErr w:type="spellStart"/>
      <w:proofErr w:type="gramStart"/>
      <w:r w:rsidRPr="00653DC1">
        <w:rPr>
          <w:rStyle w:val="HTMLCode"/>
          <w:rFonts w:ascii="Times New Roman" w:hAnsi="Times New Roman" w:cs="Times New Roman" w:hint="default"/>
          <w:bCs/>
        </w:rPr>
        <w:t>shmcb:logs</w:t>
      </w:r>
      <w:proofErr w:type="spellEnd"/>
      <w:proofErr w:type="gramEnd"/>
      <w:r w:rsidRPr="00653DC1">
        <w:rPr>
          <w:rStyle w:val="HTMLCode"/>
          <w:rFonts w:ascii="Times New Roman" w:hAnsi="Times New Roman" w:cs="Times New Roman" w:hint="default"/>
          <w:bCs/>
        </w:rPr>
        <w:t>/stapling-cache(150000)"</w:t>
      </w:r>
    </w:p>
    <w:p w14:paraId="32102B90" w14:textId="20E70616" w:rsidR="007A55DB" w:rsidRPr="00653DC1" w:rsidRDefault="00653DC1" w:rsidP="00653DC1">
      <w:pPr>
        <w:pStyle w:val="HTMLPreformatted"/>
        <w:rPr>
          <w:rStyle w:val="HTMLCode"/>
          <w:rFonts w:ascii="Times New Roman" w:hAnsi="Times New Roman" w:cs="Times New Roman" w:hint="default"/>
          <w:bCs/>
        </w:rPr>
      </w:pPr>
      <w:r w:rsidRPr="00653DC1">
        <w:rPr>
          <w:rStyle w:val="HTMLCode"/>
          <w:rFonts w:ascii="Times New Roman" w:hAnsi="Times New Roman" w:cs="Times New Roman" w:hint="default"/>
          <w:bCs/>
        </w:rPr>
        <w:t xml:space="preserve"># requires </w:t>
      </w:r>
      <w:proofErr w:type="spellStart"/>
      <w:r w:rsidRPr="00653DC1">
        <w:rPr>
          <w:rStyle w:val="HTMLCode"/>
          <w:rFonts w:ascii="Times New Roman" w:hAnsi="Times New Roman" w:cs="Times New Roman" w:hint="default"/>
          <w:bCs/>
        </w:rPr>
        <w:t>apache</w:t>
      </w:r>
      <w:proofErr w:type="spellEnd"/>
      <w:r w:rsidRPr="00653DC1">
        <w:rPr>
          <w:rStyle w:val="HTMLCode"/>
          <w:rFonts w:ascii="Times New Roman" w:hAnsi="Times New Roman" w:cs="Times New Roman" w:hint="default"/>
          <w:bCs/>
        </w:rPr>
        <w:t xml:space="preserve"> &gt;= 2.4.11</w:t>
      </w:r>
    </w:p>
    <w:p w14:paraId="3163EEBB" w14:textId="20C22E65" w:rsidR="007A55DB" w:rsidRPr="00653DC1" w:rsidRDefault="00653DC1" w:rsidP="00653DC1">
      <w:pPr>
        <w:pStyle w:val="HTMLPreformatted"/>
        <w:rPr>
          <w:rStyle w:val="HTMLCode"/>
          <w:rFonts w:ascii="Times New Roman" w:hAnsi="Times New Roman" w:cs="Times New Roman" w:hint="default"/>
          <w:bCs/>
        </w:rPr>
      </w:pPr>
      <w:r w:rsidRPr="00653DC1">
        <w:rPr>
          <w:rFonts w:ascii="Times New Roman" w:hAnsi="Times New Roman" w:hint="default"/>
          <w:bCs/>
          <w:sz w:val="20"/>
          <w:szCs w:val="20"/>
        </w:rPr>
        <w:t>#</w:t>
      </w:r>
      <w:r w:rsidRPr="00653DC1">
        <w:rPr>
          <w:rStyle w:val="HTMLCode"/>
          <w:rFonts w:ascii="Times New Roman" w:hAnsi="Times New Roman" w:cs="Times New Roman" w:hint="default"/>
          <w:bCs/>
        </w:rPr>
        <w:t xml:space="preserve"> </w:t>
      </w:r>
      <w:proofErr w:type="spellStart"/>
      <w:r w:rsidRPr="00653DC1">
        <w:rPr>
          <w:rStyle w:val="HTMLCode"/>
          <w:rFonts w:ascii="Times New Roman" w:hAnsi="Times New Roman" w:cs="Times New Roman" w:hint="default"/>
          <w:bCs/>
        </w:rPr>
        <w:t>sslsessiontickets</w:t>
      </w:r>
      <w:proofErr w:type="spellEnd"/>
      <w:r w:rsidRPr="00653DC1">
        <w:rPr>
          <w:rStyle w:val="HTMLCode"/>
          <w:rFonts w:ascii="Times New Roman" w:hAnsi="Times New Roman" w:cs="Times New Roman" w:hint="default"/>
          <w:bCs/>
        </w:rPr>
        <w:t xml:space="preserve"> off</w:t>
      </w:r>
    </w:p>
    <w:p w14:paraId="61CA5758" w14:textId="77777777" w:rsidR="007A55DB" w:rsidRPr="00653DC1" w:rsidRDefault="007A55DB" w:rsidP="00653DC1">
      <w:pPr>
        <w:pStyle w:val="HTMLPreformatted"/>
        <w:rPr>
          <w:rStyle w:val="HTMLCode"/>
          <w:rFonts w:ascii="Times New Roman" w:hAnsi="Times New Roman" w:cs="Times New Roman" w:hint="default"/>
          <w:bCs/>
        </w:rPr>
      </w:pPr>
    </w:p>
    <w:p w14:paraId="2A85BBE3" w14:textId="77777777" w:rsidR="007A55DB" w:rsidRPr="00653DC1" w:rsidRDefault="007A55DB" w:rsidP="00653DC1">
      <w:pPr>
        <w:pStyle w:val="HTMLPreformatted"/>
        <w:rPr>
          <w:rStyle w:val="HTMLCode"/>
          <w:rFonts w:ascii="Times New Roman" w:hAnsi="Times New Roman" w:cs="Times New Roman" w:hint="default"/>
          <w:bCs/>
        </w:rPr>
      </w:pPr>
    </w:p>
    <w:p w14:paraId="6785C309" w14:textId="7D405534" w:rsidR="007A55DB" w:rsidRPr="00653DC1" w:rsidRDefault="00653DC1" w:rsidP="00653DC1">
      <w:pPr>
        <w:rPr>
          <w:rFonts w:ascii="Times New Roman" w:hAnsi="Times New Roman" w:cs="Times New Roman"/>
          <w:bCs/>
          <w:sz w:val="20"/>
          <w:szCs w:val="20"/>
        </w:rPr>
      </w:pPr>
      <w:r w:rsidRPr="00653DC1">
        <w:rPr>
          <w:rFonts w:ascii="Times New Roman" w:eastAsia="SimSun" w:hAnsi="Times New Roman" w:cs="Times New Roman"/>
          <w:bCs/>
          <w:sz w:val="20"/>
          <w:szCs w:val="20"/>
          <w:lang w:eastAsia="zh-CN" w:bidi="ar"/>
        </w:rPr>
        <w:t>finished making these changes, you can save and close the file.</w:t>
      </w:r>
    </w:p>
    <w:p w14:paraId="11982CBB" w14:textId="77777777" w:rsidR="007A55DB" w:rsidRPr="00653DC1" w:rsidRDefault="007A55DB" w:rsidP="00653DC1">
      <w:pPr>
        <w:rPr>
          <w:rFonts w:ascii="Times New Roman" w:hAnsi="Times New Roman" w:cs="Times New Roman"/>
          <w:bCs/>
          <w:sz w:val="20"/>
          <w:szCs w:val="20"/>
          <w:lang w:val="en" w:eastAsia="en-IN"/>
        </w:rPr>
      </w:pPr>
    </w:p>
    <w:p w14:paraId="15F8AA19" w14:textId="77777777" w:rsidR="007A55DB" w:rsidRPr="00653DC1" w:rsidRDefault="007A55DB" w:rsidP="00653DC1">
      <w:pPr>
        <w:rPr>
          <w:rFonts w:ascii="Times New Roman" w:hAnsi="Times New Roman" w:cs="Times New Roman"/>
          <w:bCs/>
          <w:sz w:val="20"/>
          <w:szCs w:val="20"/>
          <w:lang w:val="en" w:eastAsia="en-IN"/>
        </w:rPr>
      </w:pPr>
    </w:p>
    <w:p w14:paraId="7FA24257" w14:textId="77777777" w:rsidR="007A55DB" w:rsidRPr="00653DC1" w:rsidRDefault="007A55DB" w:rsidP="00653DC1">
      <w:pPr>
        <w:rPr>
          <w:rFonts w:ascii="Times New Roman" w:hAnsi="Times New Roman" w:cs="Times New Roman"/>
          <w:bCs/>
          <w:sz w:val="20"/>
          <w:szCs w:val="20"/>
          <w:lang w:val="en" w:eastAsia="en-IN"/>
        </w:rPr>
      </w:pPr>
    </w:p>
    <w:p w14:paraId="0ED80BD4" w14:textId="0680AA87"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creating a virtual host file for </w:t>
      </w:r>
      <w:proofErr w:type="spellStart"/>
      <w:r w:rsidRPr="00653DC1">
        <w:rPr>
          <w:rFonts w:ascii="Times New Roman" w:hAnsi="Times New Roman" w:cs="Times New Roman"/>
          <w:bCs/>
          <w:sz w:val="20"/>
          <w:szCs w:val="20"/>
          <w:lang w:val="en" w:eastAsia="en-IN"/>
        </w:rPr>
        <w:t>owncloud</w:t>
      </w:r>
      <w:proofErr w:type="spellEnd"/>
    </w:p>
    <w:p w14:paraId="114A8030" w14:textId="77777777" w:rsidR="007A55DB" w:rsidRPr="00653DC1" w:rsidRDefault="007A55DB" w:rsidP="00653DC1">
      <w:pPr>
        <w:rPr>
          <w:rFonts w:ascii="Times New Roman" w:hAnsi="Times New Roman" w:cs="Times New Roman"/>
          <w:bCs/>
          <w:sz w:val="20"/>
          <w:szCs w:val="20"/>
          <w:lang w:val="en" w:eastAsia="en-IN"/>
        </w:rPr>
      </w:pPr>
    </w:p>
    <w:p w14:paraId="72245F71" w14:textId="77777777" w:rsidR="007A55DB" w:rsidRPr="00653DC1" w:rsidRDefault="007A55DB" w:rsidP="00653DC1">
      <w:pPr>
        <w:rPr>
          <w:rFonts w:ascii="Times New Roman" w:hAnsi="Times New Roman" w:cs="Times New Roman"/>
          <w:bCs/>
          <w:sz w:val="20"/>
          <w:szCs w:val="20"/>
          <w:lang w:val="en" w:eastAsia="en-IN"/>
        </w:rPr>
      </w:pPr>
    </w:p>
    <w:p w14:paraId="786E601E" w14:textId="111AC26E"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create a new file named </w:t>
      </w:r>
      <w:proofErr w:type="spellStart"/>
      <w:r w:rsidRPr="00653DC1">
        <w:rPr>
          <w:rFonts w:ascii="Times New Roman" w:hAnsi="Times New Roman" w:cs="Times New Roman"/>
          <w:bCs/>
          <w:sz w:val="20"/>
          <w:szCs w:val="20"/>
          <w:lang w:val="en" w:eastAsia="en-IN"/>
        </w:rPr>
        <w:t>owncloud.conf</w:t>
      </w:r>
      <w:proofErr w:type="spellEnd"/>
    </w:p>
    <w:p w14:paraId="3D6A58A8" w14:textId="52545B0F" w:rsidR="007A55DB" w:rsidRPr="00653DC1" w:rsidRDefault="00653DC1" w:rsidP="00653DC1">
      <w:pPr>
        <w:ind w:firstLineChars="300" w:firstLine="600"/>
        <w:rPr>
          <w:rFonts w:ascii="Times New Roman" w:hAnsi="Times New Roman" w:cs="Times New Roman"/>
          <w:bCs/>
          <w:sz w:val="20"/>
          <w:szCs w:val="20"/>
          <w:lang w:val="en" w:eastAsia="en-IN"/>
        </w:rPr>
      </w:pPr>
      <w:proofErr w:type="gramStart"/>
      <w:r w:rsidRPr="00653DC1">
        <w:rPr>
          <w:rFonts w:ascii="Times New Roman" w:hAnsi="Times New Roman" w:cs="Times New Roman"/>
          <w:bCs/>
          <w:sz w:val="20"/>
          <w:szCs w:val="20"/>
          <w:lang w:val="en" w:eastAsia="en-IN"/>
        </w:rPr>
        <w:t>path :</w:t>
      </w:r>
      <w:proofErr w:type="gram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etc</w:t>
      </w:r>
      <w:proofErr w:type="spellEnd"/>
      <w:r w:rsidRPr="00653DC1">
        <w:rPr>
          <w:rFonts w:ascii="Times New Roman" w:hAnsi="Times New Roman" w:cs="Times New Roman"/>
          <w:bCs/>
          <w:sz w:val="20"/>
          <w:szCs w:val="20"/>
          <w:lang w:val="en" w:eastAsia="en-IN"/>
        </w:rPr>
        <w:t>/httpd/</w:t>
      </w:r>
      <w:proofErr w:type="spellStart"/>
      <w:r w:rsidRPr="00653DC1">
        <w:rPr>
          <w:rFonts w:ascii="Times New Roman" w:hAnsi="Times New Roman" w:cs="Times New Roman"/>
          <w:bCs/>
          <w:sz w:val="20"/>
          <w:szCs w:val="20"/>
          <w:lang w:val="en" w:eastAsia="en-IN"/>
        </w:rPr>
        <w:t>conf.d</w:t>
      </w:r>
      <w:proofErr w:type="spellEnd"/>
      <w:r w:rsidRPr="00653DC1">
        <w:rPr>
          <w:rFonts w:ascii="Times New Roman" w:hAnsi="Times New Roman" w:cs="Times New Roman"/>
          <w:bCs/>
          <w:sz w:val="20"/>
          <w:szCs w:val="20"/>
          <w:lang w:val="en" w:eastAsia="en-IN"/>
        </w:rPr>
        <w:t>/</w:t>
      </w:r>
      <w:proofErr w:type="spellStart"/>
      <w:r w:rsidRPr="00653DC1">
        <w:rPr>
          <w:rFonts w:ascii="Times New Roman" w:hAnsi="Times New Roman" w:cs="Times New Roman"/>
          <w:bCs/>
          <w:sz w:val="20"/>
          <w:szCs w:val="20"/>
          <w:lang w:val="en" w:eastAsia="en-IN"/>
        </w:rPr>
        <w:t>owncloud.conf</w:t>
      </w:r>
      <w:proofErr w:type="spellEnd"/>
    </w:p>
    <w:p w14:paraId="33D80551" w14:textId="761C8885"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rPr>
        <w:t>[root@</w:t>
      </w:r>
      <w:r w:rsidRPr="00653DC1">
        <w:rPr>
          <w:rFonts w:ascii="Times New Roman" w:hAnsi="Times New Roman" w:cs="Times New Roman"/>
          <w:bCs/>
          <w:sz w:val="20"/>
          <w:szCs w:val="20"/>
          <w:lang w:val="en"/>
        </w:rPr>
        <w:t>server</w:t>
      </w:r>
      <w:r w:rsidRPr="00653DC1">
        <w:rPr>
          <w:rFonts w:ascii="Times New Roman" w:hAnsi="Times New Roman" w:cs="Times New Roman"/>
          <w:bCs/>
          <w:sz w:val="20"/>
          <w:szCs w:val="20"/>
        </w:rPr>
        <w:t xml:space="preserve"> </w:t>
      </w:r>
      <w:proofErr w:type="gramStart"/>
      <w:r w:rsidRPr="00653DC1">
        <w:rPr>
          <w:rFonts w:ascii="Times New Roman" w:hAnsi="Times New Roman" w:cs="Times New Roman"/>
          <w:bCs/>
          <w:sz w:val="20"/>
          <w:szCs w:val="20"/>
        </w:rPr>
        <w:t>~]#</w:t>
      </w:r>
      <w:proofErr w:type="gramEnd"/>
      <w:r w:rsidRPr="00653DC1">
        <w:rPr>
          <w:rFonts w:ascii="Times New Roman" w:hAnsi="Times New Roman" w:cs="Times New Roman"/>
          <w:bCs/>
          <w:sz w:val="20"/>
          <w:szCs w:val="20"/>
          <w:lang w:val="en"/>
        </w:rPr>
        <w:t xml:space="preserve"> touch /</w:t>
      </w:r>
      <w:proofErr w:type="spellStart"/>
      <w:r w:rsidRPr="00653DC1">
        <w:rPr>
          <w:rFonts w:ascii="Times New Roman" w:hAnsi="Times New Roman" w:cs="Times New Roman"/>
          <w:bCs/>
          <w:sz w:val="20"/>
          <w:szCs w:val="20"/>
          <w:lang w:val="en"/>
        </w:rPr>
        <w:t>etc</w:t>
      </w:r>
      <w:proofErr w:type="spellEnd"/>
      <w:r w:rsidRPr="00653DC1">
        <w:rPr>
          <w:rFonts w:ascii="Times New Roman" w:hAnsi="Times New Roman" w:cs="Times New Roman"/>
          <w:bCs/>
          <w:sz w:val="20"/>
          <w:szCs w:val="20"/>
          <w:lang w:val="en"/>
        </w:rPr>
        <w:t>/httpd/</w:t>
      </w:r>
      <w:proofErr w:type="spellStart"/>
      <w:r w:rsidRPr="00653DC1">
        <w:rPr>
          <w:rFonts w:ascii="Times New Roman" w:hAnsi="Times New Roman" w:cs="Times New Roman"/>
          <w:bCs/>
          <w:sz w:val="20"/>
          <w:szCs w:val="20"/>
          <w:lang w:val="en"/>
        </w:rPr>
        <w:t>conf.d</w:t>
      </w:r>
      <w:proofErr w:type="spellEnd"/>
      <w:r w:rsidRPr="00653DC1">
        <w:rPr>
          <w:rFonts w:ascii="Times New Roman" w:hAnsi="Times New Roman" w:cs="Times New Roman"/>
          <w:bCs/>
          <w:sz w:val="20"/>
          <w:szCs w:val="20"/>
          <w:lang w:val="en"/>
        </w:rPr>
        <w:t>/</w:t>
      </w:r>
      <w:proofErr w:type="spellStart"/>
      <w:r w:rsidRPr="00653DC1">
        <w:rPr>
          <w:rFonts w:ascii="Times New Roman" w:hAnsi="Times New Roman" w:cs="Times New Roman"/>
          <w:bCs/>
          <w:sz w:val="20"/>
          <w:szCs w:val="20"/>
          <w:lang w:val="en"/>
        </w:rPr>
        <w:t>owncloud.conf</w:t>
      </w:r>
      <w:proofErr w:type="spellEnd"/>
    </w:p>
    <w:p w14:paraId="0150B791" w14:textId="1BC47A50"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add this content to </w:t>
      </w:r>
      <w:proofErr w:type="spellStart"/>
      <w:r w:rsidRPr="00653DC1">
        <w:rPr>
          <w:rFonts w:ascii="Times New Roman" w:hAnsi="Times New Roman" w:cs="Times New Roman"/>
          <w:bCs/>
          <w:sz w:val="20"/>
          <w:szCs w:val="20"/>
          <w:lang w:val="en" w:eastAsia="en-IN"/>
        </w:rPr>
        <w:t>owncloud.conf</w:t>
      </w:r>
      <w:proofErr w:type="spellEnd"/>
      <w:r w:rsidRPr="00653DC1">
        <w:rPr>
          <w:rFonts w:ascii="Times New Roman" w:hAnsi="Times New Roman" w:cs="Times New Roman"/>
          <w:bCs/>
          <w:sz w:val="20"/>
          <w:szCs w:val="20"/>
          <w:lang w:val="en" w:eastAsia="en-IN"/>
        </w:rPr>
        <w:t>:</w:t>
      </w:r>
    </w:p>
    <w:p w14:paraId="109EDF90" w14:textId="4AA1B114"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roofErr w:type="spellStart"/>
      <w:r w:rsidRPr="00653DC1">
        <w:rPr>
          <w:rFonts w:ascii="Times New Roman" w:hAnsi="Times New Roman" w:cs="Times New Roman"/>
          <w:bCs/>
          <w:sz w:val="20"/>
          <w:szCs w:val="20"/>
          <w:lang w:val="en" w:eastAsia="en-IN"/>
        </w:rPr>
        <w:t>root@server</w:t>
      </w:r>
      <w:proofErr w:type="spellEnd"/>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w:t>
      </w:r>
      <w:proofErr w:type="gramEnd"/>
      <w:r w:rsidRPr="00653DC1">
        <w:rPr>
          <w:rFonts w:ascii="Times New Roman" w:hAnsi="Times New Roman" w:cs="Times New Roman"/>
          <w:bCs/>
          <w:sz w:val="20"/>
          <w:szCs w:val="20"/>
          <w:lang w:val="en" w:eastAsia="en-IN"/>
        </w:rPr>
        <w:t xml:space="preserve"> vim /</w:t>
      </w:r>
      <w:proofErr w:type="spellStart"/>
      <w:r w:rsidRPr="00653DC1">
        <w:rPr>
          <w:rFonts w:ascii="Times New Roman" w:hAnsi="Times New Roman" w:cs="Times New Roman"/>
          <w:bCs/>
          <w:sz w:val="20"/>
          <w:szCs w:val="20"/>
          <w:lang w:val="en" w:eastAsia="en-IN"/>
        </w:rPr>
        <w:t>etc</w:t>
      </w:r>
      <w:proofErr w:type="spellEnd"/>
      <w:r w:rsidRPr="00653DC1">
        <w:rPr>
          <w:rFonts w:ascii="Times New Roman" w:hAnsi="Times New Roman" w:cs="Times New Roman"/>
          <w:bCs/>
          <w:sz w:val="20"/>
          <w:szCs w:val="20"/>
          <w:lang w:val="en" w:eastAsia="en-IN"/>
        </w:rPr>
        <w:t>/httpd/</w:t>
      </w:r>
      <w:proofErr w:type="spellStart"/>
      <w:r w:rsidRPr="00653DC1">
        <w:rPr>
          <w:rFonts w:ascii="Times New Roman" w:hAnsi="Times New Roman" w:cs="Times New Roman"/>
          <w:bCs/>
          <w:sz w:val="20"/>
          <w:szCs w:val="20"/>
          <w:lang w:val="en" w:eastAsia="en-IN"/>
        </w:rPr>
        <w:t>conf.d</w:t>
      </w:r>
      <w:proofErr w:type="spellEnd"/>
      <w:r w:rsidRPr="00653DC1">
        <w:rPr>
          <w:rFonts w:ascii="Times New Roman" w:hAnsi="Times New Roman" w:cs="Times New Roman"/>
          <w:bCs/>
          <w:sz w:val="20"/>
          <w:szCs w:val="20"/>
          <w:lang w:val="en" w:eastAsia="en-IN"/>
        </w:rPr>
        <w:t>/</w:t>
      </w:r>
      <w:proofErr w:type="spellStart"/>
      <w:r w:rsidRPr="00653DC1">
        <w:rPr>
          <w:rFonts w:ascii="Times New Roman" w:hAnsi="Times New Roman" w:cs="Times New Roman"/>
          <w:bCs/>
          <w:sz w:val="20"/>
          <w:szCs w:val="20"/>
          <w:lang w:val="en" w:eastAsia="en-IN"/>
        </w:rPr>
        <w:t>owncloud.conf</w:t>
      </w:r>
      <w:proofErr w:type="spellEnd"/>
    </w:p>
    <w:p w14:paraId="39F35F65" w14:textId="7D367D9F"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w:t>
      </w:r>
      <w:proofErr w:type="spellStart"/>
      <w:r w:rsidRPr="00653DC1">
        <w:rPr>
          <w:rFonts w:ascii="Times New Roman" w:hAnsi="Times New Roman" w:cs="Times New Roman"/>
          <w:bCs/>
          <w:sz w:val="20"/>
          <w:szCs w:val="20"/>
          <w:lang w:val="en" w:eastAsia="en-IN"/>
        </w:rPr>
        <w:t>virtualhost</w:t>
      </w:r>
      <w:proofErr w:type="spellEnd"/>
      <w:r w:rsidRPr="00653DC1">
        <w:rPr>
          <w:rFonts w:ascii="Times New Roman" w:hAnsi="Times New Roman" w:cs="Times New Roman"/>
          <w:bCs/>
          <w:sz w:val="20"/>
          <w:szCs w:val="20"/>
          <w:lang w:val="en" w:eastAsia="en-IN"/>
        </w:rPr>
        <w:t xml:space="preserve"> *:443&gt;</w:t>
      </w:r>
    </w:p>
    <w:p w14:paraId="489F80FE" w14:textId="3813322B" w:rsidR="007A55DB" w:rsidRPr="00653DC1" w:rsidRDefault="00653DC1" w:rsidP="00653DC1">
      <w:pPr>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servername</w:t>
      </w:r>
      <w:proofErr w:type="spellEnd"/>
      <w:r w:rsidRPr="00653DC1">
        <w:rPr>
          <w:rFonts w:ascii="Times New Roman" w:hAnsi="Times New Roman" w:cs="Times New Roman"/>
          <w:bCs/>
          <w:sz w:val="20"/>
          <w:szCs w:val="20"/>
          <w:lang w:val="en" w:eastAsia="en-IN"/>
        </w:rPr>
        <w:t xml:space="preserve"> cloud1.server.com:443</w:t>
      </w:r>
    </w:p>
    <w:p w14:paraId="2A246398" w14:textId="537876A8" w:rsidR="007A55DB" w:rsidRPr="00653DC1" w:rsidRDefault="00653DC1" w:rsidP="00653DC1">
      <w:pPr>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lastRenderedPageBreak/>
        <w:t>serveradmin</w:t>
      </w:r>
      <w:proofErr w:type="spellEnd"/>
      <w:r w:rsidRPr="00653DC1">
        <w:rPr>
          <w:rFonts w:ascii="Times New Roman" w:hAnsi="Times New Roman" w:cs="Times New Roman"/>
          <w:bCs/>
          <w:sz w:val="20"/>
          <w:szCs w:val="20"/>
          <w:lang w:val="en" w:eastAsia="en-IN"/>
        </w:rPr>
        <w:t xml:space="preserve"> root@server.com</w:t>
      </w:r>
    </w:p>
    <w:p w14:paraId="510D9775" w14:textId="4F6CFF78" w:rsidR="007A55DB" w:rsidRPr="00653DC1" w:rsidRDefault="00653DC1" w:rsidP="00653DC1">
      <w:pPr>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documentroot</w:t>
      </w:r>
      <w:proofErr w:type="spellEnd"/>
      <w:r w:rsidRPr="00653DC1">
        <w:rPr>
          <w:rFonts w:ascii="Times New Roman" w:hAnsi="Times New Roman" w:cs="Times New Roman"/>
          <w:bCs/>
          <w:sz w:val="20"/>
          <w:szCs w:val="20"/>
          <w:lang w:val="en" w:eastAsia="en-IN"/>
        </w:rPr>
        <w:t xml:space="preserve"> /var/www/html/</w:t>
      </w:r>
      <w:proofErr w:type="spellStart"/>
      <w:r w:rsidRPr="00653DC1">
        <w:rPr>
          <w:rFonts w:ascii="Times New Roman" w:hAnsi="Times New Roman" w:cs="Times New Roman"/>
          <w:bCs/>
          <w:sz w:val="20"/>
          <w:szCs w:val="20"/>
          <w:lang w:val="en" w:eastAsia="en-IN"/>
        </w:rPr>
        <w:t>owncloud</w:t>
      </w:r>
      <w:proofErr w:type="spellEnd"/>
    </w:p>
    <w:p w14:paraId="11784A29" w14:textId="239182C6" w:rsidR="007A55DB" w:rsidRPr="00653DC1" w:rsidRDefault="00653DC1" w:rsidP="00653DC1">
      <w:pPr>
        <w:rPr>
          <w:rFonts w:ascii="Times New Roman" w:hAnsi="Times New Roman" w:cs="Times New Roman"/>
          <w:bCs/>
          <w:sz w:val="20"/>
          <w:szCs w:val="20"/>
          <w:lang w:val="en" w:eastAsia="en-IN"/>
        </w:rPr>
      </w:pPr>
      <w:proofErr w:type="spellStart"/>
      <w:proofErr w:type="gramStart"/>
      <w:r w:rsidRPr="00653DC1">
        <w:rPr>
          <w:rFonts w:ascii="Times New Roman" w:hAnsi="Times New Roman" w:cs="Times New Roman"/>
          <w:bCs/>
          <w:sz w:val="20"/>
          <w:szCs w:val="20"/>
          <w:lang w:val="en" w:eastAsia="en-IN"/>
        </w:rPr>
        <w:t>sslsessioncachetimeout</w:t>
      </w:r>
      <w:proofErr w:type="spellEnd"/>
      <w:r w:rsidRPr="00653DC1">
        <w:rPr>
          <w:rFonts w:ascii="Times New Roman" w:hAnsi="Times New Roman" w:cs="Times New Roman"/>
          <w:bCs/>
          <w:sz w:val="20"/>
          <w:szCs w:val="20"/>
          <w:lang w:val="en" w:eastAsia="en-IN"/>
        </w:rPr>
        <w:t xml:space="preserve">  300</w:t>
      </w:r>
      <w:proofErr w:type="gramEnd"/>
    </w:p>
    <w:p w14:paraId="4EC1B486" w14:textId="2052BA27" w:rsidR="007A55DB" w:rsidRPr="00653DC1" w:rsidRDefault="00653DC1" w:rsidP="00653DC1">
      <w:pPr>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sslengine</w:t>
      </w:r>
      <w:proofErr w:type="spellEnd"/>
      <w:r w:rsidRPr="00653DC1">
        <w:rPr>
          <w:rFonts w:ascii="Times New Roman" w:hAnsi="Times New Roman" w:cs="Times New Roman"/>
          <w:bCs/>
          <w:sz w:val="20"/>
          <w:szCs w:val="20"/>
          <w:lang w:val="en" w:eastAsia="en-IN"/>
        </w:rPr>
        <w:t xml:space="preserve"> on</w:t>
      </w:r>
    </w:p>
    <w:p w14:paraId="78376A45" w14:textId="20BC23F1" w:rsidR="007A55DB" w:rsidRPr="00653DC1" w:rsidRDefault="00653DC1" w:rsidP="00653DC1">
      <w:pPr>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sslcertificatefile</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etc</w:t>
      </w:r>
      <w:proofErr w:type="spellEnd"/>
      <w:r w:rsidRPr="00653DC1">
        <w:rPr>
          <w:rFonts w:ascii="Times New Roman" w:hAnsi="Times New Roman" w:cs="Times New Roman"/>
          <w:bCs/>
          <w:sz w:val="20"/>
          <w:szCs w:val="20"/>
          <w:lang w:val="en" w:eastAsia="en-IN"/>
        </w:rPr>
        <w:t>/</w:t>
      </w:r>
      <w:proofErr w:type="spellStart"/>
      <w:r w:rsidRPr="00653DC1">
        <w:rPr>
          <w:rFonts w:ascii="Times New Roman" w:hAnsi="Times New Roman" w:cs="Times New Roman"/>
          <w:bCs/>
          <w:sz w:val="20"/>
          <w:szCs w:val="20"/>
          <w:lang w:val="en" w:eastAsia="en-IN"/>
        </w:rPr>
        <w:t>ssl</w:t>
      </w:r>
      <w:proofErr w:type="spellEnd"/>
      <w:r w:rsidRPr="00653DC1">
        <w:rPr>
          <w:rFonts w:ascii="Times New Roman" w:hAnsi="Times New Roman" w:cs="Times New Roman"/>
          <w:bCs/>
          <w:sz w:val="20"/>
          <w:szCs w:val="20"/>
          <w:lang w:val="en" w:eastAsia="en-IN"/>
        </w:rPr>
        <w:t>/certs/apache-selfsigned.crt</w:t>
      </w:r>
    </w:p>
    <w:p w14:paraId="00F4C0FF" w14:textId="6CBB89BF" w:rsidR="007A55DB" w:rsidRPr="00653DC1" w:rsidRDefault="00653DC1" w:rsidP="00653DC1">
      <w:pPr>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sslcertificatekeyfile</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etc</w:t>
      </w:r>
      <w:proofErr w:type="spellEnd"/>
      <w:r w:rsidRPr="00653DC1">
        <w:rPr>
          <w:rFonts w:ascii="Times New Roman" w:hAnsi="Times New Roman" w:cs="Times New Roman"/>
          <w:bCs/>
          <w:sz w:val="20"/>
          <w:szCs w:val="20"/>
          <w:lang w:val="en" w:eastAsia="en-IN"/>
        </w:rPr>
        <w:t>/</w:t>
      </w:r>
      <w:proofErr w:type="spellStart"/>
      <w:r w:rsidRPr="00653DC1">
        <w:rPr>
          <w:rFonts w:ascii="Times New Roman" w:hAnsi="Times New Roman" w:cs="Times New Roman"/>
          <w:bCs/>
          <w:sz w:val="20"/>
          <w:szCs w:val="20"/>
          <w:lang w:val="en" w:eastAsia="en-IN"/>
        </w:rPr>
        <w:t>ssl</w:t>
      </w:r>
      <w:proofErr w:type="spellEnd"/>
      <w:r w:rsidRPr="00653DC1">
        <w:rPr>
          <w:rFonts w:ascii="Times New Roman" w:hAnsi="Times New Roman" w:cs="Times New Roman"/>
          <w:bCs/>
          <w:sz w:val="20"/>
          <w:szCs w:val="20"/>
          <w:lang w:val="en" w:eastAsia="en-IN"/>
        </w:rPr>
        <w:t>/private/</w:t>
      </w:r>
      <w:proofErr w:type="spellStart"/>
      <w:r w:rsidRPr="00653DC1">
        <w:rPr>
          <w:rFonts w:ascii="Times New Roman" w:hAnsi="Times New Roman" w:cs="Times New Roman"/>
          <w:bCs/>
          <w:sz w:val="20"/>
          <w:szCs w:val="20"/>
          <w:lang w:val="en" w:eastAsia="en-IN"/>
        </w:rPr>
        <w:t>apache-selfsigned.key</w:t>
      </w:r>
      <w:proofErr w:type="spellEnd"/>
    </w:p>
    <w:p w14:paraId="489CA7B7" w14:textId="77777777" w:rsidR="007A55DB" w:rsidRPr="00653DC1" w:rsidRDefault="007A55DB" w:rsidP="00653DC1">
      <w:pPr>
        <w:rPr>
          <w:rFonts w:ascii="Times New Roman" w:hAnsi="Times New Roman" w:cs="Times New Roman"/>
          <w:bCs/>
          <w:sz w:val="20"/>
          <w:szCs w:val="20"/>
          <w:lang w:val="en" w:eastAsia="en-IN"/>
        </w:rPr>
      </w:pPr>
    </w:p>
    <w:p w14:paraId="3CDAF059" w14:textId="0BB73BB2"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&lt;directory /var/www/html/</w:t>
      </w:r>
      <w:proofErr w:type="spellStart"/>
      <w:r w:rsidRPr="00653DC1">
        <w:rPr>
          <w:rFonts w:ascii="Times New Roman" w:hAnsi="Times New Roman" w:cs="Times New Roman"/>
          <w:bCs/>
          <w:sz w:val="20"/>
          <w:szCs w:val="20"/>
          <w:lang w:val="en" w:eastAsia="en-IN"/>
        </w:rPr>
        <w:t>owncloud</w:t>
      </w:r>
      <w:proofErr w:type="spellEnd"/>
      <w:r w:rsidRPr="00653DC1">
        <w:rPr>
          <w:rFonts w:ascii="Times New Roman" w:hAnsi="Times New Roman" w:cs="Times New Roman"/>
          <w:bCs/>
          <w:sz w:val="20"/>
          <w:szCs w:val="20"/>
          <w:lang w:val="en" w:eastAsia="en-IN"/>
        </w:rPr>
        <w:t>&gt;</w:t>
      </w:r>
    </w:p>
    <w:p w14:paraId="3643559B" w14:textId="71A0633D"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require all granted</w:t>
      </w:r>
    </w:p>
    <w:p w14:paraId="5037FBE4" w14:textId="310C08EE" w:rsidR="007A55DB" w:rsidRPr="00653DC1" w:rsidRDefault="00653DC1" w:rsidP="00653DC1">
      <w:pPr>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allowoverride</w:t>
      </w:r>
      <w:proofErr w:type="spellEnd"/>
      <w:r w:rsidRPr="00653DC1">
        <w:rPr>
          <w:rFonts w:ascii="Times New Roman" w:hAnsi="Times New Roman" w:cs="Times New Roman"/>
          <w:bCs/>
          <w:sz w:val="20"/>
          <w:szCs w:val="20"/>
          <w:lang w:val="en" w:eastAsia="en-IN"/>
        </w:rPr>
        <w:t xml:space="preserve"> all</w:t>
      </w:r>
    </w:p>
    <w:p w14:paraId="0EC738D7" w14:textId="35BF7059"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options </w:t>
      </w:r>
      <w:proofErr w:type="spellStart"/>
      <w:r w:rsidRPr="00653DC1">
        <w:rPr>
          <w:rFonts w:ascii="Times New Roman" w:hAnsi="Times New Roman" w:cs="Times New Roman"/>
          <w:bCs/>
          <w:sz w:val="20"/>
          <w:szCs w:val="20"/>
          <w:lang w:val="en" w:eastAsia="en-IN"/>
        </w:rPr>
        <w:t>followsymlinks</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multiviews</w:t>
      </w:r>
      <w:proofErr w:type="spellEnd"/>
    </w:p>
    <w:p w14:paraId="0BDC4FDF" w14:textId="0C45D0AA" w:rsidR="007A55DB" w:rsidRPr="00653DC1" w:rsidRDefault="00653DC1" w:rsidP="00653DC1">
      <w:pPr>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setenv</w:t>
      </w:r>
      <w:proofErr w:type="spellEnd"/>
      <w:r w:rsidRPr="00653DC1">
        <w:rPr>
          <w:rFonts w:ascii="Times New Roman" w:hAnsi="Times New Roman" w:cs="Times New Roman"/>
          <w:bCs/>
          <w:sz w:val="20"/>
          <w:szCs w:val="20"/>
          <w:lang w:val="en" w:eastAsia="en-IN"/>
        </w:rPr>
        <w:t xml:space="preserve"> home /var/www/html/</w:t>
      </w:r>
      <w:proofErr w:type="spellStart"/>
      <w:r w:rsidRPr="00653DC1">
        <w:rPr>
          <w:rFonts w:ascii="Times New Roman" w:hAnsi="Times New Roman" w:cs="Times New Roman"/>
          <w:bCs/>
          <w:sz w:val="20"/>
          <w:szCs w:val="20"/>
          <w:lang w:val="en" w:eastAsia="en-IN"/>
        </w:rPr>
        <w:t>owncloud</w:t>
      </w:r>
      <w:proofErr w:type="spellEnd"/>
    </w:p>
    <w:p w14:paraId="1DF0E798" w14:textId="6D62C46D" w:rsidR="007A55DB" w:rsidRPr="00653DC1" w:rsidRDefault="00653DC1" w:rsidP="00653DC1">
      <w:pPr>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setenv</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http_home</w:t>
      </w:r>
      <w:proofErr w:type="spellEnd"/>
      <w:r w:rsidRPr="00653DC1">
        <w:rPr>
          <w:rFonts w:ascii="Times New Roman" w:hAnsi="Times New Roman" w:cs="Times New Roman"/>
          <w:bCs/>
          <w:sz w:val="20"/>
          <w:szCs w:val="20"/>
          <w:lang w:val="en" w:eastAsia="en-IN"/>
        </w:rPr>
        <w:t xml:space="preserve"> /var/www/html/</w:t>
      </w:r>
      <w:proofErr w:type="spellStart"/>
      <w:r w:rsidRPr="00653DC1">
        <w:rPr>
          <w:rFonts w:ascii="Times New Roman" w:hAnsi="Times New Roman" w:cs="Times New Roman"/>
          <w:bCs/>
          <w:sz w:val="20"/>
          <w:szCs w:val="20"/>
          <w:lang w:val="en" w:eastAsia="en-IN"/>
        </w:rPr>
        <w:t>owncloud</w:t>
      </w:r>
      <w:proofErr w:type="spellEnd"/>
    </w:p>
    <w:p w14:paraId="3DF173EE" w14:textId="01166C0F"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&lt;/directory&gt;</w:t>
      </w:r>
    </w:p>
    <w:p w14:paraId="72F956C3" w14:textId="1A63F96C"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&lt;/</w:t>
      </w:r>
      <w:proofErr w:type="spellStart"/>
      <w:r w:rsidRPr="00653DC1">
        <w:rPr>
          <w:rFonts w:ascii="Times New Roman" w:hAnsi="Times New Roman" w:cs="Times New Roman"/>
          <w:bCs/>
          <w:sz w:val="20"/>
          <w:szCs w:val="20"/>
          <w:lang w:val="en" w:eastAsia="en-IN"/>
        </w:rPr>
        <w:t>virtualhost</w:t>
      </w:r>
      <w:proofErr w:type="spellEnd"/>
      <w:r w:rsidRPr="00653DC1">
        <w:rPr>
          <w:rFonts w:ascii="Times New Roman" w:hAnsi="Times New Roman" w:cs="Times New Roman"/>
          <w:bCs/>
          <w:sz w:val="20"/>
          <w:szCs w:val="20"/>
          <w:lang w:val="en" w:eastAsia="en-IN"/>
        </w:rPr>
        <w:t>&gt;</w:t>
      </w:r>
    </w:p>
    <w:p w14:paraId="628266DB" w14:textId="77777777" w:rsidR="007A55DB" w:rsidRPr="00653DC1" w:rsidRDefault="007A55DB" w:rsidP="00653DC1">
      <w:pPr>
        <w:rPr>
          <w:rFonts w:ascii="Times New Roman" w:hAnsi="Times New Roman" w:cs="Times New Roman"/>
          <w:bCs/>
          <w:sz w:val="20"/>
          <w:szCs w:val="20"/>
          <w:lang w:val="en" w:eastAsia="en-IN"/>
        </w:rPr>
      </w:pPr>
    </w:p>
    <w:p w14:paraId="3FB0CEAD" w14:textId="0D7CE7AC"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save and exit.    </w:t>
      </w:r>
      <w:proofErr w:type="gramStart"/>
      <w:r w:rsidRPr="00653DC1">
        <w:rPr>
          <w:rFonts w:ascii="Times New Roman" w:hAnsi="Times New Roman" w:cs="Times New Roman"/>
          <w:bCs/>
          <w:sz w:val="20"/>
          <w:szCs w:val="20"/>
          <w:lang w:val="en" w:eastAsia="en-IN"/>
        </w:rPr>
        <w:t>:</w:t>
      </w:r>
      <w:proofErr w:type="spellStart"/>
      <w:r w:rsidRPr="00653DC1">
        <w:rPr>
          <w:rFonts w:ascii="Times New Roman" w:hAnsi="Times New Roman" w:cs="Times New Roman"/>
          <w:bCs/>
          <w:sz w:val="20"/>
          <w:szCs w:val="20"/>
          <w:lang w:val="en" w:eastAsia="en-IN"/>
        </w:rPr>
        <w:t>wq</w:t>
      </w:r>
      <w:proofErr w:type="spellEnd"/>
      <w:proofErr w:type="gramEnd"/>
      <w:r w:rsidRPr="00653DC1">
        <w:rPr>
          <w:rFonts w:ascii="Times New Roman" w:hAnsi="Times New Roman" w:cs="Times New Roman"/>
          <w:bCs/>
          <w:sz w:val="20"/>
          <w:szCs w:val="20"/>
          <w:lang w:val="en" w:eastAsia="en-IN"/>
        </w:rPr>
        <w:t>!</w:t>
      </w:r>
    </w:p>
    <w:p w14:paraId="7CF5AAFF" w14:textId="77777777" w:rsidR="007A55DB" w:rsidRPr="00653DC1" w:rsidRDefault="007A55DB" w:rsidP="00653DC1">
      <w:pPr>
        <w:rPr>
          <w:rFonts w:ascii="Times New Roman" w:hAnsi="Times New Roman" w:cs="Times New Roman"/>
          <w:bCs/>
          <w:sz w:val="20"/>
          <w:szCs w:val="20"/>
          <w:lang w:val="en" w:eastAsia="en-IN"/>
        </w:rPr>
      </w:pPr>
    </w:p>
    <w:p w14:paraId="77ADE4E8" w14:textId="534E1398" w:rsidR="007A55DB" w:rsidRPr="00653DC1" w:rsidRDefault="00653DC1" w:rsidP="00653DC1">
      <w:pPr>
        <w:pStyle w:val="Heading2"/>
        <w:rPr>
          <w:rFonts w:ascii="Times New Roman" w:hAnsi="Times New Roman" w:hint="default"/>
          <w:b w:val="0"/>
          <w:sz w:val="20"/>
          <w:szCs w:val="20"/>
        </w:rPr>
      </w:pPr>
      <w:r w:rsidRPr="00653DC1">
        <w:rPr>
          <w:rFonts w:ascii="Times New Roman" w:hAnsi="Times New Roman" w:hint="default"/>
          <w:b w:val="0"/>
          <w:sz w:val="20"/>
          <w:szCs w:val="20"/>
        </w:rPr>
        <w:t>step four: activate the certificate</w:t>
      </w:r>
    </w:p>
    <w:p w14:paraId="65338440" w14:textId="3186A75B" w:rsidR="007A55DB" w:rsidRPr="00653DC1" w:rsidRDefault="00653DC1" w:rsidP="00653DC1">
      <w:pPr>
        <w:pStyle w:val="NormalWeb"/>
        <w:rPr>
          <w:bCs/>
          <w:sz w:val="20"/>
          <w:szCs w:val="20"/>
        </w:rPr>
      </w:pPr>
      <w:r w:rsidRPr="00653DC1">
        <w:rPr>
          <w:bCs/>
          <w:sz w:val="20"/>
          <w:szCs w:val="20"/>
        </w:rPr>
        <w:t>by now,</w:t>
      </w:r>
      <w:r w:rsidRPr="00653DC1">
        <w:rPr>
          <w:bCs/>
          <w:sz w:val="20"/>
          <w:szCs w:val="20"/>
          <w:lang w:val="en"/>
        </w:rPr>
        <w:t xml:space="preserve"> we </w:t>
      </w:r>
      <w:r w:rsidRPr="00653DC1">
        <w:rPr>
          <w:bCs/>
          <w:sz w:val="20"/>
          <w:szCs w:val="20"/>
        </w:rPr>
        <w:t xml:space="preserve">have created </w:t>
      </w:r>
      <w:proofErr w:type="gramStart"/>
      <w:r w:rsidRPr="00653DC1">
        <w:rPr>
          <w:bCs/>
          <w:sz w:val="20"/>
          <w:szCs w:val="20"/>
        </w:rPr>
        <w:t>an</w:t>
      </w:r>
      <w:proofErr w:type="gramEnd"/>
      <w:r w:rsidRPr="00653DC1">
        <w:rPr>
          <w:bCs/>
          <w:sz w:val="20"/>
          <w:szCs w:val="20"/>
        </w:rPr>
        <w:t xml:space="preserve"> </w:t>
      </w:r>
      <w:proofErr w:type="spellStart"/>
      <w:r w:rsidRPr="00653DC1">
        <w:rPr>
          <w:bCs/>
          <w:sz w:val="20"/>
          <w:szCs w:val="20"/>
        </w:rPr>
        <w:t>ssl</w:t>
      </w:r>
      <w:proofErr w:type="spellEnd"/>
      <w:r w:rsidRPr="00653DC1">
        <w:rPr>
          <w:bCs/>
          <w:sz w:val="20"/>
          <w:szCs w:val="20"/>
        </w:rPr>
        <w:t xml:space="preserve"> certificate and configured our web server to apply it to our site. to apply all of these changes and start using our </w:t>
      </w:r>
      <w:proofErr w:type="spellStart"/>
      <w:r w:rsidRPr="00653DC1">
        <w:rPr>
          <w:bCs/>
          <w:sz w:val="20"/>
          <w:szCs w:val="20"/>
        </w:rPr>
        <w:t>ssl</w:t>
      </w:r>
      <w:proofErr w:type="spellEnd"/>
      <w:r w:rsidRPr="00653DC1">
        <w:rPr>
          <w:bCs/>
          <w:sz w:val="20"/>
          <w:szCs w:val="20"/>
        </w:rPr>
        <w:t xml:space="preserve"> encryption, </w:t>
      </w:r>
      <w:r w:rsidRPr="00653DC1">
        <w:rPr>
          <w:bCs/>
          <w:sz w:val="20"/>
          <w:szCs w:val="20"/>
          <w:lang w:val="en"/>
        </w:rPr>
        <w:t>we</w:t>
      </w:r>
      <w:r w:rsidRPr="00653DC1">
        <w:rPr>
          <w:bCs/>
          <w:sz w:val="20"/>
          <w:szCs w:val="20"/>
        </w:rPr>
        <w:t xml:space="preserve"> can restart the </w:t>
      </w:r>
      <w:proofErr w:type="spellStart"/>
      <w:r w:rsidRPr="00653DC1">
        <w:rPr>
          <w:bCs/>
          <w:sz w:val="20"/>
          <w:szCs w:val="20"/>
        </w:rPr>
        <w:t>apache</w:t>
      </w:r>
      <w:proofErr w:type="spellEnd"/>
      <w:r w:rsidRPr="00653DC1">
        <w:rPr>
          <w:bCs/>
          <w:sz w:val="20"/>
          <w:szCs w:val="20"/>
        </w:rPr>
        <w:t xml:space="preserve"> server to reload its configurations and modules.</w:t>
      </w:r>
    </w:p>
    <w:p w14:paraId="046581B7" w14:textId="0440DEDB" w:rsidR="007A55DB" w:rsidRPr="00653DC1" w:rsidRDefault="00653DC1" w:rsidP="00653DC1">
      <w:pPr>
        <w:pStyle w:val="NormalWeb"/>
        <w:rPr>
          <w:bCs/>
          <w:sz w:val="20"/>
          <w:szCs w:val="20"/>
        </w:rPr>
      </w:pPr>
      <w:r w:rsidRPr="00653DC1">
        <w:rPr>
          <w:bCs/>
          <w:sz w:val="20"/>
          <w:szCs w:val="20"/>
        </w:rPr>
        <w:t>first, check our configuration file for syntax errors by typing:</w:t>
      </w:r>
    </w:p>
    <w:p w14:paraId="452E03A0" w14:textId="1AEFF583"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roofErr w:type="spellStart"/>
      <w:r w:rsidRPr="00653DC1">
        <w:rPr>
          <w:rFonts w:ascii="Times New Roman" w:hAnsi="Times New Roman" w:cs="Times New Roman"/>
          <w:bCs/>
          <w:sz w:val="20"/>
          <w:szCs w:val="20"/>
          <w:lang w:val="en" w:eastAsia="en-IN"/>
        </w:rPr>
        <w:t>root@server</w:t>
      </w:r>
      <w:proofErr w:type="spellEnd"/>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w:t>
      </w:r>
      <w:proofErr w:type="gram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apachectl</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configtest</w:t>
      </w:r>
      <w:proofErr w:type="spellEnd"/>
    </w:p>
    <w:p w14:paraId="114DE92B" w14:textId="5BCB9AD0"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syntax ok</w:t>
      </w:r>
    </w:p>
    <w:p w14:paraId="74F6DA81" w14:textId="543C22A3"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roofErr w:type="spellStart"/>
      <w:r w:rsidRPr="00653DC1">
        <w:rPr>
          <w:rFonts w:ascii="Times New Roman" w:hAnsi="Times New Roman" w:cs="Times New Roman"/>
          <w:bCs/>
          <w:sz w:val="20"/>
          <w:szCs w:val="20"/>
          <w:lang w:val="en" w:eastAsia="en-IN"/>
        </w:rPr>
        <w:t>root@server</w:t>
      </w:r>
      <w:proofErr w:type="spellEnd"/>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w:t>
      </w:r>
      <w:proofErr w:type="gramEnd"/>
    </w:p>
    <w:p w14:paraId="3D29766F" w14:textId="218113E1" w:rsidR="007A55DB" w:rsidRPr="00653DC1" w:rsidRDefault="00653DC1" w:rsidP="00653DC1">
      <w:pPr>
        <w:rPr>
          <w:rFonts w:ascii="Times New Roman" w:hAnsi="Times New Roman" w:cs="Times New Roman"/>
          <w:bCs/>
          <w:sz w:val="20"/>
          <w:szCs w:val="20"/>
        </w:rPr>
      </w:pPr>
      <w:r w:rsidRPr="00653DC1">
        <w:rPr>
          <w:rFonts w:ascii="Times New Roman" w:eastAsia="SimSun" w:hAnsi="Times New Roman" w:cs="Times New Roman"/>
          <w:bCs/>
          <w:sz w:val="20"/>
          <w:szCs w:val="20"/>
          <w:lang w:eastAsia="zh-CN" w:bidi="ar"/>
        </w:rPr>
        <w:t>as long as the output ends with</w:t>
      </w:r>
      <w:r w:rsidRPr="00653DC1">
        <w:rPr>
          <w:rFonts w:ascii="Times New Roman" w:eastAsia="SimSun" w:hAnsi="Times New Roman" w:cs="Times New Roman"/>
          <w:bCs/>
          <w:sz w:val="20"/>
          <w:szCs w:val="20"/>
          <w:lang w:val="en" w:eastAsia="zh-CN" w:bidi="ar"/>
        </w:rPr>
        <w:t xml:space="preserve"> </w:t>
      </w:r>
      <w:r w:rsidRPr="00653DC1">
        <w:rPr>
          <w:rFonts w:ascii="Times New Roman" w:hAnsi="Times New Roman" w:cs="Times New Roman"/>
          <w:bCs/>
          <w:sz w:val="20"/>
          <w:szCs w:val="20"/>
          <w:lang w:val="en" w:eastAsia="en-IN"/>
        </w:rPr>
        <w:t xml:space="preserve">syntax </w:t>
      </w:r>
      <w:proofErr w:type="gramStart"/>
      <w:r w:rsidRPr="00653DC1">
        <w:rPr>
          <w:rFonts w:ascii="Times New Roman" w:hAnsi="Times New Roman" w:cs="Times New Roman"/>
          <w:bCs/>
          <w:sz w:val="20"/>
          <w:szCs w:val="20"/>
          <w:lang w:val="en" w:eastAsia="en-IN"/>
        </w:rPr>
        <w:t>ok</w:t>
      </w:r>
      <w:r w:rsidRPr="00653DC1">
        <w:rPr>
          <w:rFonts w:ascii="Times New Roman" w:eastAsia="SimSun" w:hAnsi="Times New Roman" w:cs="Times New Roman"/>
          <w:bCs/>
          <w:sz w:val="20"/>
          <w:szCs w:val="20"/>
          <w:lang w:eastAsia="zh-CN" w:bidi="ar"/>
        </w:rPr>
        <w:t>,</w:t>
      </w:r>
      <w:r w:rsidRPr="00653DC1">
        <w:rPr>
          <w:rFonts w:ascii="Times New Roman" w:eastAsia="SimSun" w:hAnsi="Times New Roman" w:cs="Times New Roman"/>
          <w:bCs/>
          <w:sz w:val="20"/>
          <w:szCs w:val="20"/>
          <w:lang w:val="en" w:eastAsia="zh-CN" w:bidi="ar"/>
        </w:rPr>
        <w:t>we</w:t>
      </w:r>
      <w:proofErr w:type="gramEnd"/>
      <w:r w:rsidRPr="00653DC1">
        <w:rPr>
          <w:rFonts w:ascii="Times New Roman" w:eastAsia="SimSun" w:hAnsi="Times New Roman" w:cs="Times New Roman"/>
          <w:bCs/>
          <w:sz w:val="20"/>
          <w:szCs w:val="20"/>
          <w:lang w:eastAsia="zh-CN" w:bidi="ar"/>
        </w:rPr>
        <w:t xml:space="preserve"> are safe to continue</w:t>
      </w:r>
    </w:p>
    <w:p w14:paraId="7AB145A1" w14:textId="25AB9439" w:rsidR="007A55DB" w:rsidRPr="00653DC1" w:rsidRDefault="00653DC1" w:rsidP="00653DC1">
      <w:pPr>
        <w:rPr>
          <w:rFonts w:ascii="Times New Roman" w:hAnsi="Times New Roman" w:cs="Times New Roman"/>
          <w:bCs/>
          <w:sz w:val="20"/>
          <w:szCs w:val="20"/>
        </w:rPr>
      </w:pPr>
      <w:r w:rsidRPr="00653DC1">
        <w:rPr>
          <w:rFonts w:ascii="Times New Roman" w:eastAsia="SimSun" w:hAnsi="Times New Roman" w:cs="Times New Roman"/>
          <w:bCs/>
          <w:sz w:val="20"/>
          <w:szCs w:val="20"/>
          <w:lang w:eastAsia="zh-CN" w:bidi="ar"/>
        </w:rPr>
        <w:t xml:space="preserve">restart the </w:t>
      </w:r>
      <w:proofErr w:type="spellStart"/>
      <w:r w:rsidRPr="00653DC1">
        <w:rPr>
          <w:rFonts w:ascii="Times New Roman" w:eastAsia="SimSun" w:hAnsi="Times New Roman" w:cs="Times New Roman"/>
          <w:bCs/>
          <w:sz w:val="20"/>
          <w:szCs w:val="20"/>
          <w:lang w:eastAsia="zh-CN" w:bidi="ar"/>
        </w:rPr>
        <w:t>apache</w:t>
      </w:r>
      <w:proofErr w:type="spellEnd"/>
      <w:r w:rsidRPr="00653DC1">
        <w:rPr>
          <w:rFonts w:ascii="Times New Roman" w:eastAsia="SimSun" w:hAnsi="Times New Roman" w:cs="Times New Roman"/>
          <w:bCs/>
          <w:sz w:val="20"/>
          <w:szCs w:val="20"/>
          <w:lang w:eastAsia="zh-CN" w:bidi="ar"/>
        </w:rPr>
        <w:t xml:space="preserve"> server to apply your changes by typing:</w:t>
      </w:r>
    </w:p>
    <w:p w14:paraId="7DC9325D" w14:textId="47B7F731"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roofErr w:type="spellStart"/>
      <w:r w:rsidRPr="00653DC1">
        <w:rPr>
          <w:rFonts w:ascii="Times New Roman" w:hAnsi="Times New Roman" w:cs="Times New Roman"/>
          <w:bCs/>
          <w:sz w:val="20"/>
          <w:szCs w:val="20"/>
          <w:lang w:val="en" w:eastAsia="en-IN"/>
        </w:rPr>
        <w:t>root@server</w:t>
      </w:r>
      <w:proofErr w:type="spellEnd"/>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w:t>
      </w:r>
      <w:proofErr w:type="gram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systemctl</w:t>
      </w:r>
      <w:proofErr w:type="spellEnd"/>
      <w:r w:rsidRPr="00653DC1">
        <w:rPr>
          <w:rFonts w:ascii="Times New Roman" w:hAnsi="Times New Roman" w:cs="Times New Roman"/>
          <w:bCs/>
          <w:sz w:val="20"/>
          <w:szCs w:val="20"/>
          <w:lang w:val="en" w:eastAsia="en-IN"/>
        </w:rPr>
        <w:t xml:space="preserve"> restart httpd</w:t>
      </w:r>
    </w:p>
    <w:p w14:paraId="2A9E03CF" w14:textId="77777777" w:rsidR="007A55DB" w:rsidRPr="00653DC1" w:rsidRDefault="007A55DB" w:rsidP="00653DC1">
      <w:pPr>
        <w:rPr>
          <w:rFonts w:ascii="Times New Roman" w:hAnsi="Times New Roman" w:cs="Times New Roman"/>
          <w:bCs/>
          <w:sz w:val="20"/>
          <w:szCs w:val="20"/>
          <w:lang w:val="en" w:eastAsia="en-IN"/>
        </w:rPr>
      </w:pPr>
    </w:p>
    <w:p w14:paraId="0B04F6F1" w14:textId="7F88328E" w:rsidR="007A55DB" w:rsidRPr="00653DC1" w:rsidRDefault="00653DC1" w:rsidP="00653DC1">
      <w:pPr>
        <w:rPr>
          <w:rFonts w:ascii="Times New Roman" w:hAnsi="Times New Roman" w:cs="Times New Roman"/>
          <w:bCs/>
          <w:sz w:val="20"/>
          <w:szCs w:val="20"/>
        </w:rPr>
      </w:pPr>
      <w:r w:rsidRPr="00653DC1">
        <w:rPr>
          <w:rFonts w:ascii="Times New Roman" w:eastAsia="SimSun" w:hAnsi="Times New Roman" w:cs="Times New Roman"/>
          <w:bCs/>
          <w:sz w:val="20"/>
          <w:szCs w:val="20"/>
          <w:lang w:eastAsia="zh-CN" w:bidi="ar"/>
        </w:rPr>
        <w:lastRenderedPageBreak/>
        <w:t>next,</w:t>
      </w:r>
      <w:r w:rsidRPr="00653DC1">
        <w:rPr>
          <w:rFonts w:ascii="Times New Roman" w:eastAsia="SimSun" w:hAnsi="Times New Roman" w:cs="Times New Roman"/>
          <w:bCs/>
          <w:sz w:val="20"/>
          <w:szCs w:val="20"/>
          <w:lang w:val="en" w:eastAsia="zh-CN" w:bidi="ar"/>
        </w:rPr>
        <w:t xml:space="preserve"> we</w:t>
      </w:r>
      <w:r w:rsidRPr="00653DC1">
        <w:rPr>
          <w:rFonts w:ascii="Times New Roman" w:eastAsia="SimSun" w:hAnsi="Times New Roman" w:cs="Times New Roman"/>
          <w:bCs/>
          <w:sz w:val="20"/>
          <w:szCs w:val="20"/>
          <w:lang w:eastAsia="zh-CN" w:bidi="ar"/>
        </w:rPr>
        <w:t xml:space="preserve"> make sure</w:t>
      </w:r>
      <w:r w:rsidRPr="00653DC1">
        <w:rPr>
          <w:rFonts w:ascii="Times New Roman" w:eastAsia="SimSun" w:hAnsi="Times New Roman" w:cs="Times New Roman"/>
          <w:bCs/>
          <w:sz w:val="20"/>
          <w:szCs w:val="20"/>
          <w:lang w:val="en" w:eastAsia="zh-CN" w:bidi="ar"/>
        </w:rPr>
        <w:t xml:space="preserve"> that</w:t>
      </w:r>
      <w:r w:rsidRPr="00653DC1">
        <w:rPr>
          <w:rFonts w:ascii="Times New Roman" w:eastAsia="SimSun" w:hAnsi="Times New Roman" w:cs="Times New Roman"/>
          <w:bCs/>
          <w:sz w:val="20"/>
          <w:szCs w:val="20"/>
          <w:lang w:eastAsia="zh-CN" w:bidi="ar"/>
        </w:rPr>
        <w:t xml:space="preserve"> port 80 and 443 are open in our firewall. if you are not running a firewall, you can skip ahead.</w:t>
      </w:r>
    </w:p>
    <w:p w14:paraId="58822DC0" w14:textId="0EF84E59" w:rsidR="007A55DB" w:rsidRPr="00653DC1" w:rsidRDefault="00653DC1" w:rsidP="00653DC1">
      <w:pPr>
        <w:pStyle w:val="NormalWeb"/>
        <w:rPr>
          <w:bCs/>
          <w:sz w:val="20"/>
          <w:szCs w:val="20"/>
        </w:rPr>
      </w:pPr>
      <w:r w:rsidRPr="00653DC1">
        <w:rPr>
          <w:bCs/>
          <w:sz w:val="20"/>
          <w:szCs w:val="20"/>
        </w:rPr>
        <w:t xml:space="preserve">if you have a </w:t>
      </w:r>
      <w:proofErr w:type="spellStart"/>
      <w:r w:rsidRPr="00653DC1">
        <w:rPr>
          <w:bCs/>
          <w:sz w:val="20"/>
          <w:szCs w:val="20"/>
          <w:lang w:val="en"/>
        </w:rPr>
        <w:t>firewalld</w:t>
      </w:r>
      <w:proofErr w:type="spellEnd"/>
      <w:r w:rsidRPr="00653DC1">
        <w:rPr>
          <w:bCs/>
          <w:sz w:val="20"/>
          <w:szCs w:val="20"/>
        </w:rPr>
        <w:t xml:space="preserve"> firewall running, you can open these ports by typing:</w:t>
      </w:r>
    </w:p>
    <w:p w14:paraId="1522136B" w14:textId="2209A0FB" w:rsidR="007A55DB" w:rsidRPr="00653DC1" w:rsidRDefault="00653DC1" w:rsidP="00653DC1">
      <w:pPr>
        <w:numPr>
          <w:ilvl w:val="0"/>
          <w:numId w:val="3"/>
        </w:numPr>
        <w:spacing w:beforeAutospacing="1" w:after="0" w:afterAutospacing="1"/>
        <w:rPr>
          <w:rFonts w:ascii="Times New Roman" w:hAnsi="Times New Roman" w:cs="Times New Roman"/>
          <w:bCs/>
          <w:sz w:val="20"/>
          <w:szCs w:val="20"/>
        </w:rPr>
      </w:pPr>
      <w:r w:rsidRPr="00653DC1">
        <w:rPr>
          <w:rFonts w:ascii="Times New Roman" w:hAnsi="Times New Roman" w:cs="Times New Roman"/>
          <w:bCs/>
          <w:sz w:val="20"/>
          <w:szCs w:val="20"/>
          <w:lang w:val="en" w:eastAsia="en-IN"/>
        </w:rPr>
        <w:t>[</w:t>
      </w:r>
      <w:proofErr w:type="spellStart"/>
      <w:r w:rsidRPr="00653DC1">
        <w:rPr>
          <w:rFonts w:ascii="Times New Roman" w:hAnsi="Times New Roman" w:cs="Times New Roman"/>
          <w:bCs/>
          <w:sz w:val="20"/>
          <w:szCs w:val="20"/>
          <w:lang w:val="en" w:eastAsia="en-IN"/>
        </w:rPr>
        <w:t>root@server</w:t>
      </w:r>
      <w:proofErr w:type="spellEnd"/>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w:t>
      </w:r>
      <w:proofErr w:type="gramEnd"/>
      <w:r w:rsidRPr="00653DC1">
        <w:rPr>
          <w:rFonts w:ascii="Times New Roman" w:hAnsi="Times New Roman" w:cs="Times New Roman"/>
          <w:bCs/>
          <w:sz w:val="20"/>
          <w:szCs w:val="20"/>
          <w:lang w:val="en" w:eastAsia="en-IN"/>
        </w:rPr>
        <w:t xml:space="preserve"> </w:t>
      </w:r>
      <w:r w:rsidRPr="00653DC1">
        <w:rPr>
          <w:rStyle w:val="HTMLCode"/>
          <w:rFonts w:ascii="Times New Roman" w:hAnsi="Times New Roman" w:cs="Times New Roman"/>
          <w:bCs/>
        </w:rPr>
        <w:t>firewall-</w:t>
      </w:r>
      <w:proofErr w:type="spellStart"/>
      <w:r w:rsidRPr="00653DC1">
        <w:rPr>
          <w:rStyle w:val="HTMLCode"/>
          <w:rFonts w:ascii="Times New Roman" w:hAnsi="Times New Roman" w:cs="Times New Roman"/>
          <w:bCs/>
        </w:rPr>
        <w:t>cmd</w:t>
      </w:r>
      <w:proofErr w:type="spellEnd"/>
      <w:r w:rsidRPr="00653DC1">
        <w:rPr>
          <w:rStyle w:val="HTMLCode"/>
          <w:rFonts w:ascii="Times New Roman" w:hAnsi="Times New Roman" w:cs="Times New Roman"/>
          <w:bCs/>
        </w:rPr>
        <w:t xml:space="preserve"> --add-service=http</w:t>
      </w:r>
    </w:p>
    <w:p w14:paraId="574F9C3A" w14:textId="3AC5B195" w:rsidR="007A55DB" w:rsidRPr="00653DC1" w:rsidRDefault="00653DC1" w:rsidP="00653DC1">
      <w:pPr>
        <w:numPr>
          <w:ilvl w:val="0"/>
          <w:numId w:val="3"/>
        </w:numPr>
        <w:spacing w:beforeAutospacing="1" w:after="0" w:afterAutospacing="1"/>
        <w:rPr>
          <w:rFonts w:ascii="Times New Roman" w:hAnsi="Times New Roman" w:cs="Times New Roman"/>
          <w:bCs/>
          <w:sz w:val="20"/>
          <w:szCs w:val="20"/>
        </w:rPr>
      </w:pPr>
      <w:r w:rsidRPr="00653DC1">
        <w:rPr>
          <w:rFonts w:ascii="Times New Roman" w:hAnsi="Times New Roman" w:cs="Times New Roman"/>
          <w:bCs/>
          <w:sz w:val="20"/>
          <w:szCs w:val="20"/>
          <w:lang w:val="en" w:eastAsia="en-IN"/>
        </w:rPr>
        <w:t>[</w:t>
      </w:r>
      <w:proofErr w:type="spellStart"/>
      <w:r w:rsidRPr="00653DC1">
        <w:rPr>
          <w:rFonts w:ascii="Times New Roman" w:hAnsi="Times New Roman" w:cs="Times New Roman"/>
          <w:bCs/>
          <w:sz w:val="20"/>
          <w:szCs w:val="20"/>
          <w:lang w:val="en" w:eastAsia="en-IN"/>
        </w:rPr>
        <w:t>root@server</w:t>
      </w:r>
      <w:proofErr w:type="spellEnd"/>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w:t>
      </w:r>
      <w:proofErr w:type="gramEnd"/>
      <w:r w:rsidRPr="00653DC1">
        <w:rPr>
          <w:rFonts w:ascii="Times New Roman" w:hAnsi="Times New Roman" w:cs="Times New Roman"/>
          <w:bCs/>
          <w:sz w:val="20"/>
          <w:szCs w:val="20"/>
          <w:lang w:val="en" w:eastAsia="en-IN"/>
        </w:rPr>
        <w:t xml:space="preserve"> </w:t>
      </w:r>
      <w:r w:rsidRPr="00653DC1">
        <w:rPr>
          <w:rStyle w:val="HTMLCode"/>
          <w:rFonts w:ascii="Times New Roman" w:hAnsi="Times New Roman" w:cs="Times New Roman"/>
          <w:bCs/>
          <w:lang w:val="en"/>
        </w:rPr>
        <w:t>f</w:t>
      </w:r>
      <w:proofErr w:type="spellStart"/>
      <w:r w:rsidRPr="00653DC1">
        <w:rPr>
          <w:rStyle w:val="HTMLCode"/>
          <w:rFonts w:ascii="Times New Roman" w:hAnsi="Times New Roman" w:cs="Times New Roman"/>
          <w:bCs/>
        </w:rPr>
        <w:t>irewall-cmd</w:t>
      </w:r>
      <w:proofErr w:type="spellEnd"/>
      <w:r w:rsidRPr="00653DC1">
        <w:rPr>
          <w:rStyle w:val="HTMLCode"/>
          <w:rFonts w:ascii="Times New Roman" w:hAnsi="Times New Roman" w:cs="Times New Roman"/>
          <w:bCs/>
        </w:rPr>
        <w:t xml:space="preserve"> --add-service=https</w:t>
      </w:r>
    </w:p>
    <w:p w14:paraId="24294B4B" w14:textId="4EA6971B" w:rsidR="007A55DB" w:rsidRPr="00653DC1" w:rsidRDefault="00653DC1" w:rsidP="00653DC1">
      <w:pPr>
        <w:numPr>
          <w:ilvl w:val="0"/>
          <w:numId w:val="3"/>
        </w:numPr>
        <w:spacing w:beforeAutospacing="1" w:after="0" w:afterAutospacing="1"/>
        <w:rPr>
          <w:rFonts w:ascii="Times New Roman" w:hAnsi="Times New Roman" w:cs="Times New Roman"/>
          <w:bCs/>
          <w:sz w:val="20"/>
          <w:szCs w:val="20"/>
        </w:rPr>
      </w:pPr>
      <w:r w:rsidRPr="00653DC1">
        <w:rPr>
          <w:rFonts w:ascii="Times New Roman" w:hAnsi="Times New Roman" w:cs="Times New Roman"/>
          <w:bCs/>
          <w:sz w:val="20"/>
          <w:szCs w:val="20"/>
          <w:lang w:val="en" w:eastAsia="en-IN"/>
        </w:rPr>
        <w:t>[</w:t>
      </w:r>
      <w:proofErr w:type="spellStart"/>
      <w:r w:rsidRPr="00653DC1">
        <w:rPr>
          <w:rFonts w:ascii="Times New Roman" w:hAnsi="Times New Roman" w:cs="Times New Roman"/>
          <w:bCs/>
          <w:sz w:val="20"/>
          <w:szCs w:val="20"/>
          <w:lang w:val="en" w:eastAsia="en-IN"/>
        </w:rPr>
        <w:t>root@server</w:t>
      </w:r>
      <w:proofErr w:type="spellEnd"/>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w:t>
      </w:r>
      <w:proofErr w:type="gramEnd"/>
      <w:r w:rsidRPr="00653DC1">
        <w:rPr>
          <w:rFonts w:ascii="Times New Roman" w:hAnsi="Times New Roman" w:cs="Times New Roman"/>
          <w:bCs/>
          <w:sz w:val="20"/>
          <w:szCs w:val="20"/>
          <w:lang w:val="en" w:eastAsia="en-IN"/>
        </w:rPr>
        <w:t xml:space="preserve"> </w:t>
      </w:r>
      <w:r w:rsidRPr="00653DC1">
        <w:rPr>
          <w:rStyle w:val="HTMLCode"/>
          <w:rFonts w:ascii="Times New Roman" w:hAnsi="Times New Roman" w:cs="Times New Roman"/>
          <w:bCs/>
        </w:rPr>
        <w:t>firewall-</w:t>
      </w:r>
      <w:proofErr w:type="spellStart"/>
      <w:r w:rsidRPr="00653DC1">
        <w:rPr>
          <w:rStyle w:val="HTMLCode"/>
          <w:rFonts w:ascii="Times New Roman" w:hAnsi="Times New Roman" w:cs="Times New Roman"/>
          <w:bCs/>
        </w:rPr>
        <w:t>cmd</w:t>
      </w:r>
      <w:proofErr w:type="spellEnd"/>
      <w:r w:rsidRPr="00653DC1">
        <w:rPr>
          <w:rStyle w:val="HTMLCode"/>
          <w:rFonts w:ascii="Times New Roman" w:hAnsi="Times New Roman" w:cs="Times New Roman"/>
          <w:bCs/>
        </w:rPr>
        <w:t xml:space="preserve"> --runtime-to-permanent</w:t>
      </w:r>
    </w:p>
    <w:p w14:paraId="5F3A3723" w14:textId="66719359"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now in our web browser, we can visit our domain name or </w:t>
      </w:r>
      <w:proofErr w:type="spellStart"/>
      <w:r w:rsidRPr="00653DC1">
        <w:rPr>
          <w:rFonts w:ascii="Times New Roman" w:hAnsi="Times New Roman" w:cs="Times New Roman"/>
          <w:bCs/>
          <w:sz w:val="20"/>
          <w:szCs w:val="20"/>
          <w:lang w:val="en" w:eastAsia="en-IN"/>
        </w:rPr>
        <w:t>ip</w:t>
      </w:r>
      <w:proofErr w:type="spellEnd"/>
      <w:r w:rsidRPr="00653DC1">
        <w:rPr>
          <w:rFonts w:ascii="Times New Roman" w:hAnsi="Times New Roman" w:cs="Times New Roman"/>
          <w:bCs/>
          <w:sz w:val="20"/>
          <w:szCs w:val="20"/>
          <w:lang w:val="en" w:eastAsia="en-IN"/>
        </w:rPr>
        <w:t xml:space="preserve"> with</w:t>
      </w:r>
    </w:p>
    <w:p w14:paraId="57623113" w14:textId="1016FEB5"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roofErr w:type="gramStart"/>
      <w:r w:rsidRPr="00653DC1">
        <w:rPr>
          <w:rFonts w:ascii="Times New Roman" w:hAnsi="Times New Roman" w:cs="Times New Roman"/>
          <w:bCs/>
          <w:sz w:val="20"/>
          <w:szCs w:val="20"/>
          <w:lang w:val="en" w:eastAsia="en-IN"/>
        </w:rPr>
        <w:t>https</w:t>
      </w:r>
      <w:proofErr w:type="gramEnd"/>
      <w:r w:rsidRPr="00653DC1">
        <w:rPr>
          <w:rFonts w:ascii="Times New Roman" w:hAnsi="Times New Roman" w:cs="Times New Roman"/>
          <w:bCs/>
          <w:sz w:val="20"/>
          <w:szCs w:val="20"/>
          <w:lang w:val="en" w:eastAsia="en-IN"/>
        </w:rPr>
        <w:t>://” to see certificate in action</w:t>
      </w:r>
      <w:hyperlink r:id="rId5" w:history="1"/>
    </w:p>
    <w:p w14:paraId="6D018D4D" w14:textId="77777777" w:rsidR="007A55DB" w:rsidRPr="00653DC1" w:rsidRDefault="007A55DB" w:rsidP="00653DC1">
      <w:pPr>
        <w:rPr>
          <w:rFonts w:ascii="Times New Roman" w:hAnsi="Times New Roman" w:cs="Times New Roman"/>
          <w:bCs/>
          <w:sz w:val="20"/>
          <w:szCs w:val="20"/>
          <w:lang w:val="en" w:eastAsia="en-IN"/>
        </w:rPr>
      </w:pPr>
    </w:p>
    <w:p w14:paraId="6F96B649" w14:textId="00B78F7F"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backing up </w:t>
      </w:r>
      <w:proofErr w:type="spellStart"/>
      <w:r w:rsidRPr="00653DC1">
        <w:rPr>
          <w:rFonts w:ascii="Times New Roman" w:hAnsi="Times New Roman" w:cs="Times New Roman"/>
          <w:bCs/>
          <w:sz w:val="20"/>
          <w:szCs w:val="20"/>
          <w:lang w:val="en" w:eastAsia="en-IN"/>
        </w:rPr>
        <w:t>owncloud</w:t>
      </w:r>
      <w:proofErr w:type="spellEnd"/>
    </w:p>
    <w:p w14:paraId="03DBFD58" w14:textId="704238AA"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when we backup our </w:t>
      </w:r>
      <w:proofErr w:type="spellStart"/>
      <w:r w:rsidRPr="00653DC1">
        <w:rPr>
          <w:rFonts w:ascii="Times New Roman" w:hAnsi="Times New Roman" w:cs="Times New Roman"/>
          <w:bCs/>
          <w:sz w:val="20"/>
          <w:szCs w:val="20"/>
          <w:lang w:val="en" w:eastAsia="en-IN"/>
        </w:rPr>
        <w:t>owncloud</w:t>
      </w:r>
      <w:proofErr w:type="spellEnd"/>
      <w:r w:rsidRPr="00653DC1">
        <w:rPr>
          <w:rFonts w:ascii="Times New Roman" w:hAnsi="Times New Roman" w:cs="Times New Roman"/>
          <w:bCs/>
          <w:sz w:val="20"/>
          <w:szCs w:val="20"/>
          <w:lang w:val="en" w:eastAsia="en-IN"/>
        </w:rPr>
        <w:t xml:space="preserve"> server, there are four things we need to copy:</w:t>
      </w:r>
    </w:p>
    <w:p w14:paraId="2992BEF6" w14:textId="7AEF693C" w:rsidR="007A55DB" w:rsidRPr="00653DC1" w:rsidRDefault="00653DC1" w:rsidP="00653DC1">
      <w:pPr>
        <w:numPr>
          <w:ilvl w:val="0"/>
          <w:numId w:val="4"/>
        </w:num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our config/ directory.</w:t>
      </w:r>
    </w:p>
    <w:p w14:paraId="7DB49A5C" w14:textId="54FA14C6" w:rsidR="007A55DB" w:rsidRPr="00653DC1" w:rsidRDefault="00653DC1" w:rsidP="00653DC1">
      <w:pPr>
        <w:numPr>
          <w:ilvl w:val="0"/>
          <w:numId w:val="4"/>
        </w:num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our data/ directory.</w:t>
      </w:r>
    </w:p>
    <w:p w14:paraId="1492C811" w14:textId="12804DD0" w:rsidR="007A55DB" w:rsidRPr="00653DC1" w:rsidRDefault="00653DC1" w:rsidP="00653DC1">
      <w:pPr>
        <w:numPr>
          <w:ilvl w:val="0"/>
          <w:numId w:val="4"/>
        </w:num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our </w:t>
      </w:r>
      <w:proofErr w:type="spellStart"/>
      <w:r w:rsidRPr="00653DC1">
        <w:rPr>
          <w:rFonts w:ascii="Times New Roman" w:hAnsi="Times New Roman" w:cs="Times New Roman"/>
          <w:bCs/>
          <w:sz w:val="20"/>
          <w:szCs w:val="20"/>
          <w:lang w:val="en" w:eastAsia="en-IN"/>
        </w:rPr>
        <w:t>owncloud</w:t>
      </w:r>
      <w:proofErr w:type="spellEnd"/>
      <w:r w:rsidRPr="00653DC1">
        <w:rPr>
          <w:rFonts w:ascii="Times New Roman" w:hAnsi="Times New Roman" w:cs="Times New Roman"/>
          <w:bCs/>
          <w:sz w:val="20"/>
          <w:szCs w:val="20"/>
          <w:lang w:val="en" w:eastAsia="en-IN"/>
        </w:rPr>
        <w:t xml:space="preserve"> database.</w:t>
      </w:r>
    </w:p>
    <w:p w14:paraId="5E11E567" w14:textId="321D8D3E" w:rsidR="007A55DB" w:rsidRPr="00653DC1" w:rsidRDefault="00653DC1" w:rsidP="00653DC1">
      <w:pPr>
        <w:numPr>
          <w:ilvl w:val="0"/>
          <w:numId w:val="4"/>
        </w:num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custom theme files (if any).</w:t>
      </w:r>
    </w:p>
    <w:p w14:paraId="6F9A8738" w14:textId="77777777" w:rsidR="007A55DB" w:rsidRPr="00653DC1" w:rsidRDefault="007A55DB" w:rsidP="00653DC1">
      <w:pPr>
        <w:rPr>
          <w:rFonts w:ascii="Times New Roman" w:hAnsi="Times New Roman" w:cs="Times New Roman"/>
          <w:bCs/>
          <w:sz w:val="20"/>
          <w:szCs w:val="20"/>
          <w:lang w:val="en" w:eastAsia="en-IN"/>
        </w:rPr>
      </w:pPr>
    </w:p>
    <w:p w14:paraId="16425147" w14:textId="16F03FCC"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backing up the config/ and data/ directories</w:t>
      </w:r>
    </w:p>
    <w:p w14:paraId="0934D3DC" w14:textId="541F9C1B" w:rsidR="007A55DB" w:rsidRPr="00653DC1" w:rsidRDefault="00653DC1" w:rsidP="00653DC1">
      <w:pPr>
        <w:rPr>
          <w:rFonts w:ascii="Times New Roman" w:eastAsia="SimSun" w:hAnsi="Times New Roman" w:cs="Times New Roman"/>
          <w:bCs/>
          <w:sz w:val="20"/>
          <w:szCs w:val="20"/>
          <w:lang w:eastAsia="zh-CN" w:bidi="ar"/>
        </w:rPr>
      </w:pPr>
      <w:r w:rsidRPr="00653DC1">
        <w:rPr>
          <w:rFonts w:ascii="Times New Roman" w:eastAsia="SimSun" w:hAnsi="Times New Roman" w:cs="Times New Roman"/>
          <w:bCs/>
          <w:sz w:val="20"/>
          <w:szCs w:val="20"/>
          <w:lang w:eastAsia="zh-CN" w:bidi="ar"/>
        </w:rPr>
        <w:t xml:space="preserve">simply copy </w:t>
      </w:r>
      <w:r w:rsidRPr="00653DC1">
        <w:rPr>
          <w:rStyle w:val="HTMLCode"/>
          <w:rFonts w:ascii="Times New Roman" w:eastAsia="SimSun" w:hAnsi="Times New Roman" w:cs="Times New Roman"/>
          <w:bCs/>
          <w:lang w:eastAsia="zh-CN" w:bidi="ar"/>
        </w:rPr>
        <w:t>config/</w:t>
      </w:r>
      <w:r w:rsidRPr="00653DC1">
        <w:rPr>
          <w:rFonts w:ascii="Times New Roman" w:eastAsia="SimSun" w:hAnsi="Times New Roman" w:cs="Times New Roman"/>
          <w:bCs/>
          <w:sz w:val="20"/>
          <w:szCs w:val="20"/>
          <w:lang w:eastAsia="zh-CN" w:bidi="ar"/>
        </w:rPr>
        <w:t xml:space="preserve"> and </w:t>
      </w:r>
      <w:r w:rsidRPr="00653DC1">
        <w:rPr>
          <w:rStyle w:val="HTMLCode"/>
          <w:rFonts w:ascii="Times New Roman" w:eastAsia="SimSun" w:hAnsi="Times New Roman" w:cs="Times New Roman"/>
          <w:bCs/>
          <w:lang w:eastAsia="zh-CN" w:bidi="ar"/>
        </w:rPr>
        <w:t>data/</w:t>
      </w:r>
      <w:r w:rsidRPr="00653DC1">
        <w:rPr>
          <w:rFonts w:ascii="Times New Roman" w:eastAsia="SimSun" w:hAnsi="Times New Roman" w:cs="Times New Roman"/>
          <w:bCs/>
          <w:sz w:val="20"/>
          <w:szCs w:val="20"/>
          <w:lang w:eastAsia="zh-CN" w:bidi="ar"/>
        </w:rPr>
        <w:t xml:space="preserve"> folder to a place outside of </w:t>
      </w:r>
      <w:r w:rsidRPr="00653DC1">
        <w:rPr>
          <w:rFonts w:ascii="Times New Roman" w:eastAsia="SimSun" w:hAnsi="Times New Roman" w:cs="Times New Roman"/>
          <w:bCs/>
          <w:sz w:val="20"/>
          <w:szCs w:val="20"/>
          <w:lang w:val="en" w:eastAsia="zh-CN" w:bidi="ar"/>
        </w:rPr>
        <w:t>the</w:t>
      </w:r>
      <w:r w:rsidRPr="00653DC1">
        <w:rPr>
          <w:rFonts w:ascii="Times New Roman" w:eastAsia="SimSun" w:hAnsi="Times New Roman" w:cs="Times New Roman"/>
          <w:bCs/>
          <w:sz w:val="20"/>
          <w:szCs w:val="20"/>
          <w:lang w:eastAsia="zh-CN" w:bidi="ar"/>
        </w:rPr>
        <w:t xml:space="preserve"> </w:t>
      </w:r>
      <w:proofErr w:type="spellStart"/>
      <w:r w:rsidRPr="00653DC1">
        <w:rPr>
          <w:rFonts w:ascii="Times New Roman" w:eastAsia="SimSun" w:hAnsi="Times New Roman" w:cs="Times New Roman"/>
          <w:bCs/>
          <w:sz w:val="20"/>
          <w:szCs w:val="20"/>
          <w:lang w:eastAsia="zh-CN" w:bidi="ar"/>
        </w:rPr>
        <w:t>owncloud</w:t>
      </w:r>
      <w:proofErr w:type="spellEnd"/>
      <w:r w:rsidRPr="00653DC1">
        <w:rPr>
          <w:rFonts w:ascii="Times New Roman" w:eastAsia="SimSun" w:hAnsi="Times New Roman" w:cs="Times New Roman"/>
          <w:bCs/>
          <w:sz w:val="20"/>
          <w:szCs w:val="20"/>
          <w:lang w:eastAsia="zh-CN" w:bidi="ar"/>
        </w:rPr>
        <w:t xml:space="preserve"> environment.</w:t>
      </w:r>
    </w:p>
    <w:p w14:paraId="4AB041D7" w14:textId="6547B09A"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here we are using </w:t>
      </w:r>
      <w:proofErr w:type="spellStart"/>
      <w:r w:rsidRPr="00653DC1">
        <w:rPr>
          <w:rFonts w:ascii="Times New Roman" w:hAnsi="Times New Roman" w:cs="Times New Roman"/>
          <w:bCs/>
          <w:sz w:val="20"/>
          <w:szCs w:val="20"/>
          <w:lang w:val="en" w:eastAsia="en-IN"/>
        </w:rPr>
        <w:t>rsync</w:t>
      </w:r>
      <w:proofErr w:type="spellEnd"/>
      <w:r w:rsidRPr="00653DC1">
        <w:rPr>
          <w:rFonts w:ascii="Times New Roman" w:hAnsi="Times New Roman" w:cs="Times New Roman"/>
          <w:bCs/>
          <w:sz w:val="20"/>
          <w:szCs w:val="20"/>
          <w:lang w:val="en" w:eastAsia="en-IN"/>
        </w:rPr>
        <w:t xml:space="preserve"> backup tool to copy the two directories to /</w:t>
      </w:r>
      <w:proofErr w:type="spellStart"/>
      <w:r w:rsidRPr="00653DC1">
        <w:rPr>
          <w:rFonts w:ascii="Times New Roman" w:hAnsi="Times New Roman" w:cs="Times New Roman"/>
          <w:bCs/>
          <w:sz w:val="20"/>
          <w:szCs w:val="20"/>
          <w:lang w:val="en" w:eastAsia="en-IN"/>
        </w:rPr>
        <w:t>oc-backupdir</w:t>
      </w:r>
      <w:proofErr w:type="spellEnd"/>
      <w:r w:rsidRPr="00653DC1">
        <w:rPr>
          <w:rFonts w:ascii="Times New Roman" w:hAnsi="Times New Roman" w:cs="Times New Roman"/>
          <w:bCs/>
          <w:sz w:val="20"/>
          <w:szCs w:val="20"/>
          <w:lang w:val="en" w:eastAsia="en-IN"/>
        </w:rPr>
        <w:t>:</w:t>
      </w:r>
    </w:p>
    <w:p w14:paraId="66DAA14E" w14:textId="3E813DD6"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w:t>
      </w:r>
      <w:proofErr w:type="spellStart"/>
      <w:r w:rsidRPr="00653DC1">
        <w:rPr>
          <w:rFonts w:ascii="Times New Roman" w:hAnsi="Times New Roman" w:cs="Times New Roman"/>
          <w:bCs/>
          <w:sz w:val="20"/>
          <w:szCs w:val="20"/>
          <w:lang w:val="en" w:eastAsia="en-IN"/>
        </w:rPr>
        <w:t>root@server</w:t>
      </w:r>
      <w:proofErr w:type="spellEnd"/>
      <w:r w:rsidRPr="00653DC1">
        <w:rPr>
          <w:rFonts w:ascii="Times New Roman" w:hAnsi="Times New Roman" w:cs="Times New Roman"/>
          <w:bCs/>
          <w:sz w:val="20"/>
          <w:szCs w:val="20"/>
          <w:lang w:val="en" w:eastAsia="en-IN"/>
        </w:rPr>
        <w:t xml:space="preserve"> </w:t>
      </w:r>
      <w:proofErr w:type="gramStart"/>
      <w:r w:rsidRPr="00653DC1">
        <w:rPr>
          <w:rFonts w:ascii="Times New Roman" w:hAnsi="Times New Roman" w:cs="Times New Roman"/>
          <w:bCs/>
          <w:sz w:val="20"/>
          <w:szCs w:val="20"/>
          <w:lang w:val="en" w:eastAsia="en-IN"/>
        </w:rPr>
        <w:t>~]#</w:t>
      </w:r>
      <w:proofErr w:type="gram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rsync</w:t>
      </w:r>
      <w:proofErr w:type="spellEnd"/>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aaxz</w:t>
      </w:r>
      <w:proofErr w:type="spellEnd"/>
      <w:r w:rsidRPr="00653DC1">
        <w:rPr>
          <w:rFonts w:ascii="Times New Roman" w:hAnsi="Times New Roman" w:cs="Times New Roman"/>
          <w:bCs/>
          <w:sz w:val="20"/>
          <w:szCs w:val="20"/>
          <w:lang w:val="en" w:eastAsia="en-IN"/>
        </w:rPr>
        <w:t xml:space="preserve"> /var/www/html/</w:t>
      </w:r>
      <w:proofErr w:type="spellStart"/>
      <w:r w:rsidRPr="00653DC1">
        <w:rPr>
          <w:rFonts w:ascii="Times New Roman" w:hAnsi="Times New Roman" w:cs="Times New Roman"/>
          <w:bCs/>
          <w:sz w:val="20"/>
          <w:szCs w:val="20"/>
          <w:lang w:val="en" w:eastAsia="en-IN"/>
        </w:rPr>
        <w:t>owncloud</w:t>
      </w:r>
      <w:proofErr w:type="spellEnd"/>
      <w:r w:rsidRPr="00653DC1">
        <w:rPr>
          <w:rFonts w:ascii="Times New Roman" w:hAnsi="Times New Roman" w:cs="Times New Roman"/>
          <w:bCs/>
          <w:sz w:val="20"/>
          <w:szCs w:val="20"/>
          <w:lang w:val="en" w:eastAsia="en-IN"/>
        </w:rPr>
        <w:t>/config /var/www/html/</w:t>
      </w:r>
      <w:proofErr w:type="spellStart"/>
      <w:r w:rsidRPr="00653DC1">
        <w:rPr>
          <w:rFonts w:ascii="Times New Roman" w:hAnsi="Times New Roman" w:cs="Times New Roman"/>
          <w:bCs/>
          <w:sz w:val="20"/>
          <w:szCs w:val="20"/>
          <w:lang w:val="en" w:eastAsia="en-IN"/>
        </w:rPr>
        <w:t>owncloud</w:t>
      </w:r>
      <w:proofErr w:type="spellEnd"/>
      <w:r w:rsidRPr="00653DC1">
        <w:rPr>
          <w:rFonts w:ascii="Times New Roman" w:hAnsi="Times New Roman" w:cs="Times New Roman"/>
          <w:bCs/>
          <w:sz w:val="20"/>
          <w:szCs w:val="20"/>
          <w:lang w:val="en" w:eastAsia="en-IN"/>
        </w:rPr>
        <w:t>/data /</w:t>
      </w:r>
      <w:proofErr w:type="spellStart"/>
      <w:r w:rsidRPr="00653DC1">
        <w:rPr>
          <w:rFonts w:ascii="Times New Roman" w:hAnsi="Times New Roman" w:cs="Times New Roman"/>
          <w:bCs/>
          <w:sz w:val="20"/>
          <w:szCs w:val="20"/>
          <w:lang w:val="en" w:eastAsia="en-IN"/>
        </w:rPr>
        <w:t>oc-backupdir</w:t>
      </w:r>
      <w:proofErr w:type="spellEnd"/>
      <w:r w:rsidRPr="00653DC1">
        <w:rPr>
          <w:rFonts w:ascii="Times New Roman" w:hAnsi="Times New Roman" w:cs="Times New Roman"/>
          <w:bCs/>
          <w:sz w:val="20"/>
          <w:szCs w:val="20"/>
          <w:lang w:val="en" w:eastAsia="en-IN"/>
        </w:rPr>
        <w:t>/</w:t>
      </w:r>
    </w:p>
    <w:p w14:paraId="6C6B231F" w14:textId="77777777" w:rsidR="007A55DB" w:rsidRPr="00653DC1" w:rsidRDefault="007A55DB" w:rsidP="00653DC1">
      <w:pPr>
        <w:rPr>
          <w:rFonts w:ascii="Times New Roman" w:hAnsi="Times New Roman" w:cs="Times New Roman"/>
          <w:bCs/>
          <w:sz w:val="20"/>
          <w:szCs w:val="20"/>
          <w:lang w:val="en" w:eastAsia="en-IN"/>
        </w:rPr>
      </w:pPr>
    </w:p>
    <w:p w14:paraId="652F4AC7" w14:textId="245CFAE0"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backup database</w:t>
      </w:r>
    </w:p>
    <w:p w14:paraId="6254B17F" w14:textId="11A36F7D" w:rsidR="007A55DB" w:rsidRPr="00653DC1" w:rsidRDefault="00653DC1" w:rsidP="00653DC1">
      <w:pPr>
        <w:rPr>
          <w:rFonts w:ascii="Times New Roman" w:hAnsi="Times New Roman" w:cs="Times New Roman"/>
          <w:bCs/>
          <w:sz w:val="20"/>
          <w:szCs w:val="20"/>
        </w:rPr>
      </w:pPr>
      <w:r w:rsidRPr="00653DC1">
        <w:rPr>
          <w:rFonts w:ascii="Times New Roman" w:eastAsia="SimSun" w:hAnsi="Times New Roman" w:cs="Times New Roman"/>
          <w:bCs/>
          <w:sz w:val="20"/>
          <w:szCs w:val="20"/>
          <w:lang w:eastAsia="zh-CN" w:bidi="ar"/>
        </w:rPr>
        <w:t>you can’t just copy a database, but must use the database tools to make a correct database dump.</w:t>
      </w:r>
    </w:p>
    <w:p w14:paraId="662A42FB" w14:textId="77777777" w:rsidR="007A55DB" w:rsidRPr="00653DC1" w:rsidRDefault="007A55DB" w:rsidP="00653DC1">
      <w:pPr>
        <w:rPr>
          <w:rFonts w:ascii="Times New Roman" w:hAnsi="Times New Roman" w:cs="Times New Roman"/>
          <w:bCs/>
          <w:sz w:val="20"/>
          <w:szCs w:val="20"/>
          <w:lang w:val="en" w:eastAsia="en-IN"/>
        </w:rPr>
      </w:pPr>
    </w:p>
    <w:p w14:paraId="7E587BF5" w14:textId="2E2EB931" w:rsidR="007A55DB" w:rsidRPr="00653DC1" w:rsidRDefault="00653DC1" w:rsidP="00653DC1">
      <w:pPr>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mysql</w:t>
      </w:r>
      <w:proofErr w:type="spellEnd"/>
      <w:r w:rsidRPr="00653DC1">
        <w:rPr>
          <w:rFonts w:ascii="Times New Roman" w:hAnsi="Times New Roman" w:cs="Times New Roman"/>
          <w:bCs/>
          <w:sz w:val="20"/>
          <w:szCs w:val="20"/>
          <w:lang w:val="en" w:eastAsia="en-IN"/>
        </w:rPr>
        <w:t>/</w:t>
      </w:r>
      <w:proofErr w:type="spellStart"/>
      <w:r w:rsidRPr="00653DC1">
        <w:rPr>
          <w:rFonts w:ascii="Times New Roman" w:hAnsi="Times New Roman" w:cs="Times New Roman"/>
          <w:bCs/>
          <w:sz w:val="20"/>
          <w:szCs w:val="20"/>
          <w:lang w:val="en" w:eastAsia="en-IN"/>
        </w:rPr>
        <w:t>mariadb</w:t>
      </w:r>
      <w:proofErr w:type="spellEnd"/>
    </w:p>
    <w:p w14:paraId="239871F9" w14:textId="2A0E2E6A" w:rsidR="007A55DB" w:rsidRPr="00653DC1" w:rsidRDefault="00653DC1" w:rsidP="00653DC1">
      <w:pPr>
        <w:rPr>
          <w:rFonts w:ascii="Times New Roman" w:hAnsi="Times New Roman" w:cs="Times New Roman"/>
          <w:bCs/>
          <w:sz w:val="20"/>
          <w:szCs w:val="20"/>
        </w:rPr>
      </w:pPr>
      <w:proofErr w:type="spellStart"/>
      <w:r w:rsidRPr="00653DC1">
        <w:rPr>
          <w:rFonts w:ascii="Times New Roman" w:eastAsia="SimSun" w:hAnsi="Times New Roman" w:cs="Times New Roman"/>
          <w:bCs/>
          <w:sz w:val="20"/>
          <w:szCs w:val="20"/>
          <w:lang w:eastAsia="zh-CN" w:bidi="ar"/>
        </w:rPr>
        <w:t>mysql</w:t>
      </w:r>
      <w:proofErr w:type="spellEnd"/>
      <w:r w:rsidRPr="00653DC1">
        <w:rPr>
          <w:rFonts w:ascii="Times New Roman" w:eastAsia="SimSun" w:hAnsi="Times New Roman" w:cs="Times New Roman"/>
          <w:bCs/>
          <w:sz w:val="20"/>
          <w:szCs w:val="20"/>
          <w:lang w:eastAsia="zh-CN" w:bidi="ar"/>
        </w:rPr>
        <w:t xml:space="preserve"> or </w:t>
      </w:r>
      <w:proofErr w:type="spellStart"/>
      <w:r w:rsidRPr="00653DC1">
        <w:rPr>
          <w:rFonts w:ascii="Times New Roman" w:eastAsia="SimSun" w:hAnsi="Times New Roman" w:cs="Times New Roman"/>
          <w:bCs/>
          <w:sz w:val="20"/>
          <w:szCs w:val="20"/>
          <w:lang w:eastAsia="zh-CN" w:bidi="ar"/>
        </w:rPr>
        <w:t>mariadb</w:t>
      </w:r>
      <w:proofErr w:type="spellEnd"/>
      <w:r w:rsidRPr="00653DC1">
        <w:rPr>
          <w:rFonts w:ascii="Times New Roman" w:eastAsia="SimSun" w:hAnsi="Times New Roman" w:cs="Times New Roman"/>
          <w:bCs/>
          <w:sz w:val="20"/>
          <w:szCs w:val="20"/>
          <w:lang w:eastAsia="zh-CN" w:bidi="ar"/>
        </w:rPr>
        <w:t xml:space="preserve">, which is a drop-in </w:t>
      </w:r>
      <w:proofErr w:type="spellStart"/>
      <w:r w:rsidRPr="00653DC1">
        <w:rPr>
          <w:rFonts w:ascii="Times New Roman" w:eastAsia="SimSun" w:hAnsi="Times New Roman" w:cs="Times New Roman"/>
          <w:bCs/>
          <w:sz w:val="20"/>
          <w:szCs w:val="20"/>
          <w:lang w:eastAsia="zh-CN" w:bidi="ar"/>
        </w:rPr>
        <w:t>mysql</w:t>
      </w:r>
      <w:proofErr w:type="spellEnd"/>
      <w:r w:rsidRPr="00653DC1">
        <w:rPr>
          <w:rFonts w:ascii="Times New Roman" w:eastAsia="SimSun" w:hAnsi="Times New Roman" w:cs="Times New Roman"/>
          <w:bCs/>
          <w:sz w:val="20"/>
          <w:szCs w:val="20"/>
          <w:lang w:eastAsia="zh-CN" w:bidi="ar"/>
        </w:rPr>
        <w:t xml:space="preserve"> replacement, is the recommended database engine. to backup </w:t>
      </w:r>
      <w:proofErr w:type="spellStart"/>
      <w:r w:rsidRPr="00653DC1">
        <w:rPr>
          <w:rFonts w:ascii="Times New Roman" w:eastAsia="SimSun" w:hAnsi="Times New Roman" w:cs="Times New Roman"/>
          <w:bCs/>
          <w:sz w:val="20"/>
          <w:szCs w:val="20"/>
          <w:lang w:eastAsia="zh-CN" w:bidi="ar"/>
        </w:rPr>
        <w:t>mysql</w:t>
      </w:r>
      <w:proofErr w:type="spellEnd"/>
      <w:r w:rsidRPr="00653DC1">
        <w:rPr>
          <w:rFonts w:ascii="Times New Roman" w:eastAsia="SimSun" w:hAnsi="Times New Roman" w:cs="Times New Roman"/>
          <w:bCs/>
          <w:sz w:val="20"/>
          <w:szCs w:val="20"/>
          <w:lang w:eastAsia="zh-CN" w:bidi="ar"/>
        </w:rPr>
        <w:t>/</w:t>
      </w:r>
      <w:proofErr w:type="spellStart"/>
      <w:r w:rsidRPr="00653DC1">
        <w:rPr>
          <w:rFonts w:ascii="Times New Roman" w:eastAsia="SimSun" w:hAnsi="Times New Roman" w:cs="Times New Roman"/>
          <w:bCs/>
          <w:sz w:val="20"/>
          <w:szCs w:val="20"/>
          <w:lang w:eastAsia="zh-CN" w:bidi="ar"/>
        </w:rPr>
        <w:t>mariadb</w:t>
      </w:r>
      <w:proofErr w:type="spellEnd"/>
      <w:r w:rsidRPr="00653DC1">
        <w:rPr>
          <w:rFonts w:ascii="Times New Roman" w:eastAsia="SimSun" w:hAnsi="Times New Roman" w:cs="Times New Roman"/>
          <w:bCs/>
          <w:sz w:val="20"/>
          <w:szCs w:val="20"/>
          <w:lang w:eastAsia="zh-CN" w:bidi="ar"/>
        </w:rPr>
        <w:t>:</w:t>
      </w:r>
    </w:p>
    <w:p w14:paraId="2A591CA0" w14:textId="77777777" w:rsidR="007A55DB" w:rsidRPr="00653DC1" w:rsidRDefault="007A55DB" w:rsidP="00653DC1">
      <w:pPr>
        <w:rPr>
          <w:rFonts w:ascii="Times New Roman" w:hAnsi="Times New Roman" w:cs="Times New Roman"/>
          <w:bCs/>
          <w:sz w:val="20"/>
          <w:szCs w:val="20"/>
          <w:lang w:val="en" w:eastAsia="en-IN"/>
        </w:rPr>
      </w:pPr>
    </w:p>
    <w:p w14:paraId="37ABDE52" w14:textId="518349F1"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syntax of command</w:t>
      </w:r>
    </w:p>
    <w:p w14:paraId="577CD278" w14:textId="4A10D154" w:rsidR="007A55DB" w:rsidRPr="00653DC1" w:rsidRDefault="00653DC1" w:rsidP="00653DC1">
      <w:pPr>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mysqldump</w:t>
      </w:r>
      <w:proofErr w:type="spellEnd"/>
      <w:r w:rsidRPr="00653DC1">
        <w:rPr>
          <w:rFonts w:ascii="Times New Roman" w:hAnsi="Times New Roman" w:cs="Times New Roman"/>
          <w:bCs/>
          <w:sz w:val="20"/>
          <w:szCs w:val="20"/>
          <w:lang w:val="en" w:eastAsia="en-IN"/>
        </w:rPr>
        <w:t xml:space="preserve"> --single-transaction -h [server] -u [username] -p [password] [</w:t>
      </w:r>
      <w:proofErr w:type="spellStart"/>
      <w:r w:rsidRPr="00653DC1">
        <w:rPr>
          <w:rFonts w:ascii="Times New Roman" w:hAnsi="Times New Roman" w:cs="Times New Roman"/>
          <w:bCs/>
          <w:sz w:val="20"/>
          <w:szCs w:val="20"/>
          <w:lang w:val="en" w:eastAsia="en-IN"/>
        </w:rPr>
        <w:t>db_name</w:t>
      </w:r>
      <w:proofErr w:type="spellEnd"/>
      <w:r w:rsidRPr="00653DC1">
        <w:rPr>
          <w:rFonts w:ascii="Times New Roman" w:hAnsi="Times New Roman" w:cs="Times New Roman"/>
          <w:bCs/>
          <w:sz w:val="20"/>
          <w:szCs w:val="20"/>
          <w:lang w:val="en" w:eastAsia="en-IN"/>
        </w:rPr>
        <w:t xml:space="preserve">] &gt; </w:t>
      </w:r>
      <w:proofErr w:type="spellStart"/>
      <w:r w:rsidRPr="00653DC1">
        <w:rPr>
          <w:rFonts w:ascii="Times New Roman" w:hAnsi="Times New Roman" w:cs="Times New Roman"/>
          <w:bCs/>
          <w:sz w:val="20"/>
          <w:szCs w:val="20"/>
          <w:lang w:val="en" w:eastAsia="en-IN"/>
        </w:rPr>
        <w:t>owncloud-dbbackup</w:t>
      </w:r>
      <w:proofErr w:type="spellEnd"/>
      <w:r w:rsidRPr="00653DC1">
        <w:rPr>
          <w:rFonts w:ascii="Times New Roman" w:hAnsi="Times New Roman" w:cs="Times New Roman"/>
          <w:bCs/>
          <w:sz w:val="20"/>
          <w:szCs w:val="20"/>
          <w:lang w:val="en" w:eastAsia="en-IN"/>
        </w:rPr>
        <w:t>_ ` date + “%</w:t>
      </w:r>
      <w:proofErr w:type="spellStart"/>
      <w:r w:rsidRPr="00653DC1">
        <w:rPr>
          <w:rFonts w:ascii="Times New Roman" w:hAnsi="Times New Roman" w:cs="Times New Roman"/>
          <w:bCs/>
          <w:sz w:val="20"/>
          <w:szCs w:val="20"/>
          <w:lang w:val="en" w:eastAsia="en-IN"/>
        </w:rPr>
        <w:t>y%m%</w:t>
      </w:r>
      <w:proofErr w:type="gramStart"/>
      <w:r w:rsidRPr="00653DC1">
        <w:rPr>
          <w:rFonts w:ascii="Times New Roman" w:hAnsi="Times New Roman" w:cs="Times New Roman"/>
          <w:bCs/>
          <w:sz w:val="20"/>
          <w:szCs w:val="20"/>
          <w:lang w:val="en" w:eastAsia="en-IN"/>
        </w:rPr>
        <w:t>d</w:t>
      </w:r>
      <w:proofErr w:type="spellEnd"/>
      <w:r w:rsidRPr="00653DC1">
        <w:rPr>
          <w:rFonts w:ascii="Times New Roman" w:hAnsi="Times New Roman" w:cs="Times New Roman"/>
          <w:bCs/>
          <w:sz w:val="20"/>
          <w:szCs w:val="20"/>
          <w:lang w:val="en" w:eastAsia="en-IN"/>
        </w:rPr>
        <w:t>”`</w:t>
      </w:r>
      <w:proofErr w:type="gramEnd"/>
      <w:r w:rsidRPr="00653DC1">
        <w:rPr>
          <w:rFonts w:ascii="Times New Roman" w:hAnsi="Times New Roman" w:cs="Times New Roman"/>
          <w:bCs/>
          <w:sz w:val="20"/>
          <w:szCs w:val="20"/>
          <w:lang w:val="en" w:eastAsia="en-IN"/>
        </w:rPr>
        <w:t>.</w:t>
      </w:r>
      <w:proofErr w:type="spellStart"/>
      <w:r w:rsidRPr="00653DC1">
        <w:rPr>
          <w:rFonts w:ascii="Times New Roman" w:hAnsi="Times New Roman" w:cs="Times New Roman"/>
          <w:bCs/>
          <w:sz w:val="20"/>
          <w:szCs w:val="20"/>
          <w:lang w:val="en" w:eastAsia="en-IN"/>
        </w:rPr>
        <w:t>bak</w:t>
      </w:r>
      <w:proofErr w:type="spellEnd"/>
      <w:r w:rsidRPr="00653DC1">
        <w:rPr>
          <w:rFonts w:ascii="Times New Roman" w:hAnsi="Times New Roman" w:cs="Times New Roman"/>
          <w:bCs/>
          <w:sz w:val="20"/>
          <w:szCs w:val="20"/>
          <w:lang w:val="en" w:eastAsia="en-IN"/>
        </w:rPr>
        <w:t xml:space="preserve">   error</w:t>
      </w:r>
    </w:p>
    <w:p w14:paraId="6AA327E6" w14:textId="77777777" w:rsidR="007A55DB" w:rsidRPr="00653DC1" w:rsidRDefault="007A55DB" w:rsidP="00653DC1">
      <w:pPr>
        <w:rPr>
          <w:rFonts w:ascii="Times New Roman" w:hAnsi="Times New Roman" w:cs="Times New Roman"/>
          <w:bCs/>
          <w:sz w:val="20"/>
          <w:szCs w:val="20"/>
          <w:lang w:val="en" w:eastAsia="en-IN"/>
        </w:rPr>
      </w:pPr>
    </w:p>
    <w:p w14:paraId="103E8863" w14:textId="39374C37" w:rsidR="007A55DB" w:rsidRPr="00653DC1" w:rsidRDefault="00653DC1" w:rsidP="00653DC1">
      <w:pPr>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lastRenderedPageBreak/>
        <w:t>mysql</w:t>
      </w:r>
      <w:proofErr w:type="spellEnd"/>
      <w:r w:rsidRPr="00653DC1">
        <w:rPr>
          <w:rFonts w:ascii="Times New Roman" w:hAnsi="Times New Roman" w:cs="Times New Roman"/>
          <w:bCs/>
          <w:sz w:val="20"/>
          <w:szCs w:val="20"/>
          <w:lang w:val="en" w:eastAsia="en-IN"/>
        </w:rPr>
        <w:t xml:space="preserve"> backup</w:t>
      </w:r>
    </w:p>
    <w:p w14:paraId="4A02EBAC" w14:textId="372489C4" w:rsidR="007A55DB" w:rsidRPr="00653DC1" w:rsidRDefault="00653DC1" w:rsidP="00653DC1">
      <w:pPr>
        <w:numPr>
          <w:ilvl w:val="0"/>
          <w:numId w:val="5"/>
        </w:numPr>
        <w:tabs>
          <w:tab w:val="left" w:pos="184"/>
        </w:tabs>
        <w:spacing w:line="0" w:lineRule="atLeast"/>
        <w:ind w:left="604" w:hanging="184"/>
        <w:rPr>
          <w:rFonts w:ascii="Times New Roman" w:eastAsia="Arial" w:hAnsi="Times New Roman" w:cs="Times New Roman"/>
          <w:bCs/>
          <w:sz w:val="20"/>
          <w:szCs w:val="20"/>
        </w:rPr>
      </w:pPr>
      <w:r w:rsidRPr="00653DC1">
        <w:rPr>
          <w:rFonts w:ascii="Times New Roman" w:eastAsia="Arial" w:hAnsi="Times New Roman" w:cs="Times New Roman"/>
          <w:bCs/>
          <w:sz w:val="20"/>
          <w:szCs w:val="20"/>
        </w:rPr>
        <w:t xml:space="preserve">entry </w:t>
      </w:r>
      <w:r w:rsidRPr="00653DC1">
        <w:rPr>
          <w:rFonts w:ascii="Times New Roman" w:eastAsia="Arial" w:hAnsi="Times New Roman" w:cs="Times New Roman"/>
          <w:bCs/>
          <w:sz w:val="20"/>
          <w:szCs w:val="20"/>
          <w:lang w:val="en"/>
        </w:rPr>
        <w:t>in</w:t>
      </w:r>
      <w:r w:rsidRPr="00653DC1">
        <w:rPr>
          <w:rFonts w:ascii="Times New Roman" w:eastAsia="Arial" w:hAnsi="Times New Roman" w:cs="Times New Roman"/>
          <w:bCs/>
          <w:sz w:val="20"/>
          <w:szCs w:val="20"/>
        </w:rPr>
        <w:t xml:space="preserve"> crontab daily backup on 6 am</w:t>
      </w:r>
    </w:p>
    <w:p w14:paraId="6D17F7AE" w14:textId="386AEC48" w:rsidR="007A55DB" w:rsidRPr="00653DC1" w:rsidRDefault="00653DC1" w:rsidP="00653DC1">
      <w:pPr>
        <w:numPr>
          <w:ilvl w:val="0"/>
          <w:numId w:val="5"/>
        </w:numPr>
        <w:tabs>
          <w:tab w:val="left" w:pos="184"/>
        </w:tabs>
        <w:spacing w:line="0" w:lineRule="atLeast"/>
        <w:ind w:left="604" w:hanging="184"/>
        <w:rPr>
          <w:rFonts w:ascii="Times New Roman" w:eastAsia="Arial" w:hAnsi="Times New Roman" w:cs="Times New Roman"/>
          <w:bCs/>
          <w:sz w:val="20"/>
          <w:szCs w:val="20"/>
        </w:rPr>
      </w:pPr>
      <w:r w:rsidRPr="00653DC1">
        <w:rPr>
          <w:rFonts w:ascii="Times New Roman" w:eastAsia="Arial" w:hAnsi="Times New Roman" w:cs="Times New Roman"/>
          <w:bCs/>
          <w:sz w:val="20"/>
          <w:szCs w:val="20"/>
        </w:rPr>
        <w:t>touch /backup/mysqlbkp-script.sh</w:t>
      </w:r>
    </w:p>
    <w:p w14:paraId="4B85B204" w14:textId="45E562E7" w:rsidR="007A55DB" w:rsidRPr="00653DC1" w:rsidRDefault="00653DC1" w:rsidP="00653DC1">
      <w:pPr>
        <w:numPr>
          <w:ilvl w:val="0"/>
          <w:numId w:val="5"/>
        </w:numPr>
        <w:tabs>
          <w:tab w:val="left" w:pos="184"/>
        </w:tabs>
        <w:spacing w:line="0" w:lineRule="atLeast"/>
        <w:ind w:left="604" w:hanging="184"/>
        <w:rPr>
          <w:rFonts w:ascii="Times New Roman" w:eastAsia="Arial" w:hAnsi="Times New Roman" w:cs="Times New Roman"/>
          <w:bCs/>
          <w:sz w:val="20"/>
          <w:szCs w:val="20"/>
        </w:rPr>
      </w:pPr>
      <w:proofErr w:type="spellStart"/>
      <w:r w:rsidRPr="00653DC1">
        <w:rPr>
          <w:rFonts w:ascii="Times New Roman" w:eastAsia="Arial" w:hAnsi="Times New Roman" w:cs="Times New Roman"/>
          <w:bCs/>
          <w:sz w:val="20"/>
          <w:szCs w:val="20"/>
        </w:rPr>
        <w:t>chmod</w:t>
      </w:r>
      <w:proofErr w:type="spellEnd"/>
      <w:r w:rsidRPr="00653DC1">
        <w:rPr>
          <w:rFonts w:ascii="Times New Roman" w:eastAsia="Arial" w:hAnsi="Times New Roman" w:cs="Times New Roman"/>
          <w:bCs/>
          <w:sz w:val="20"/>
          <w:szCs w:val="20"/>
        </w:rPr>
        <w:t xml:space="preserve"> 777 /backup/mysqlbkp-script.sh</w:t>
      </w:r>
    </w:p>
    <w:p w14:paraId="630B1B31" w14:textId="5F9190A1" w:rsidR="007A55DB" w:rsidRPr="00653DC1" w:rsidRDefault="00653DC1" w:rsidP="00653DC1">
      <w:pPr>
        <w:numPr>
          <w:ilvl w:val="0"/>
          <w:numId w:val="6"/>
        </w:numPr>
        <w:tabs>
          <w:tab w:val="left" w:pos="184"/>
        </w:tabs>
        <w:spacing w:line="0" w:lineRule="atLeast"/>
        <w:ind w:left="604" w:hanging="184"/>
        <w:rPr>
          <w:rFonts w:ascii="Times New Roman" w:eastAsia="Arial" w:hAnsi="Times New Roman" w:cs="Times New Roman"/>
          <w:bCs/>
          <w:sz w:val="20"/>
          <w:szCs w:val="20"/>
        </w:rPr>
      </w:pPr>
      <w:r w:rsidRPr="00653DC1">
        <w:rPr>
          <w:rFonts w:ascii="Times New Roman" w:eastAsia="Arial" w:hAnsi="Times New Roman" w:cs="Times New Roman"/>
          <w:bCs/>
          <w:sz w:val="20"/>
          <w:szCs w:val="20"/>
        </w:rPr>
        <w:t>vim /backup/mysqlbkp-script.sh</w:t>
      </w:r>
    </w:p>
    <w:p w14:paraId="3C1F1B8A" w14:textId="2957F9DB" w:rsidR="007A55DB" w:rsidRPr="00653DC1" w:rsidRDefault="00653DC1" w:rsidP="00653DC1">
      <w:pPr>
        <w:pStyle w:val="HTMLPreformatted"/>
        <w:ind w:firstLineChars="150" w:firstLine="300"/>
        <w:rPr>
          <w:rStyle w:val="HTMLCode"/>
          <w:rFonts w:ascii="Times New Roman" w:hAnsi="Times New Roman" w:cs="Times New Roman" w:hint="default"/>
          <w:bCs/>
        </w:rPr>
      </w:pPr>
      <w:r w:rsidRPr="00653DC1">
        <w:rPr>
          <w:rStyle w:val="HTMLCode"/>
          <w:rFonts w:ascii="Times New Roman" w:hAnsi="Times New Roman" w:cs="Times New Roman" w:hint="default"/>
          <w:bCs/>
          <w:lang w:val="en"/>
        </w:rPr>
        <w:t xml:space="preserve"># </w:t>
      </w:r>
      <w:proofErr w:type="spellStart"/>
      <w:r w:rsidRPr="00653DC1">
        <w:rPr>
          <w:rStyle w:val="HTMLCode"/>
          <w:rFonts w:ascii="Times New Roman" w:hAnsi="Times New Roman" w:cs="Times New Roman" w:hint="default"/>
          <w:bCs/>
        </w:rPr>
        <w:t>mysqldump</w:t>
      </w:r>
      <w:proofErr w:type="spellEnd"/>
      <w:r w:rsidRPr="00653DC1">
        <w:rPr>
          <w:rStyle w:val="HTMLCode"/>
          <w:rFonts w:ascii="Times New Roman" w:hAnsi="Times New Roman" w:cs="Times New Roman" w:hint="default"/>
          <w:bCs/>
        </w:rPr>
        <w:t xml:space="preserve"> --</w:t>
      </w:r>
      <w:r w:rsidRPr="00653DC1">
        <w:rPr>
          <w:rStyle w:val="HTMLCode"/>
          <w:rFonts w:ascii="Times New Roman" w:hAnsi="Times New Roman" w:cs="Times New Roman" w:hint="default"/>
          <w:bCs/>
          <w:lang w:val="en"/>
        </w:rPr>
        <w:t xml:space="preserve">all-databases </w:t>
      </w:r>
      <w:r w:rsidRPr="00653DC1">
        <w:rPr>
          <w:rStyle w:val="HTMLCode"/>
          <w:rFonts w:ascii="Times New Roman" w:hAnsi="Times New Roman" w:cs="Times New Roman" w:hint="default"/>
          <w:bCs/>
        </w:rPr>
        <w:t xml:space="preserve">-u </w:t>
      </w:r>
      <w:proofErr w:type="spellStart"/>
      <w:r w:rsidRPr="00653DC1">
        <w:rPr>
          <w:rStyle w:val="HTMLCode"/>
          <w:rFonts w:ascii="Times New Roman" w:hAnsi="Times New Roman" w:cs="Times New Roman" w:hint="default"/>
          <w:bCs/>
          <w:lang w:val="en"/>
        </w:rPr>
        <w:t>clouddbuser</w:t>
      </w:r>
      <w:proofErr w:type="spellEnd"/>
      <w:r w:rsidRPr="00653DC1">
        <w:rPr>
          <w:rStyle w:val="HTMLCode"/>
          <w:rFonts w:ascii="Times New Roman" w:hAnsi="Times New Roman" w:cs="Times New Roman" w:hint="default"/>
          <w:bCs/>
        </w:rPr>
        <w:t xml:space="preserve"> -p password </w:t>
      </w:r>
      <w:proofErr w:type="gramStart"/>
      <w:r w:rsidRPr="00653DC1">
        <w:rPr>
          <w:rStyle w:val="HTMLCode"/>
          <w:rFonts w:ascii="Times New Roman" w:hAnsi="Times New Roman" w:cs="Times New Roman" w:hint="default"/>
          <w:bCs/>
          <w:lang w:val="en"/>
        </w:rPr>
        <w:t>12345678</w:t>
      </w:r>
      <w:r w:rsidRPr="00653DC1">
        <w:rPr>
          <w:rStyle w:val="HTMLCode"/>
          <w:rFonts w:ascii="Times New Roman" w:hAnsi="Times New Roman" w:cs="Times New Roman" w:hint="default"/>
          <w:bCs/>
        </w:rPr>
        <w:t xml:space="preserve"> </w:t>
      </w:r>
      <w:r w:rsidRPr="00653DC1">
        <w:rPr>
          <w:rStyle w:val="HTMLCode"/>
          <w:rFonts w:ascii="Times New Roman" w:hAnsi="Times New Roman" w:cs="Times New Roman" w:hint="default"/>
          <w:bCs/>
          <w:lang w:val="en"/>
        </w:rPr>
        <w:t xml:space="preserve"> </w:t>
      </w:r>
      <w:r w:rsidRPr="00653DC1">
        <w:rPr>
          <w:rStyle w:val="HTMLCode"/>
          <w:rFonts w:ascii="Times New Roman" w:hAnsi="Times New Roman" w:cs="Times New Roman" w:hint="default"/>
          <w:bCs/>
        </w:rPr>
        <w:t>&gt;</w:t>
      </w:r>
      <w:proofErr w:type="gramEnd"/>
      <w:r w:rsidRPr="00653DC1">
        <w:rPr>
          <w:rStyle w:val="HTMLCode"/>
          <w:rFonts w:ascii="Times New Roman" w:hAnsi="Times New Roman" w:cs="Times New Roman" w:hint="default"/>
          <w:bCs/>
        </w:rPr>
        <w:t xml:space="preserve"> </w:t>
      </w:r>
      <w:proofErr w:type="spellStart"/>
      <w:r w:rsidRPr="00653DC1">
        <w:rPr>
          <w:rStyle w:val="HTMLCode"/>
          <w:rFonts w:ascii="Times New Roman" w:hAnsi="Times New Roman" w:cs="Times New Roman" w:hint="default"/>
          <w:bCs/>
        </w:rPr>
        <w:t>owncloud</w:t>
      </w:r>
      <w:proofErr w:type="spellEnd"/>
      <w:r w:rsidRPr="00653DC1">
        <w:rPr>
          <w:rStyle w:val="HTMLCode"/>
          <w:rFonts w:ascii="Times New Roman" w:hAnsi="Times New Roman" w:cs="Times New Roman" w:hint="default"/>
          <w:bCs/>
          <w:lang w:val="en"/>
        </w:rPr>
        <w:t>10</w:t>
      </w:r>
      <w:r w:rsidRPr="00653DC1">
        <w:rPr>
          <w:rStyle w:val="HTMLCode"/>
          <w:rFonts w:ascii="Times New Roman" w:hAnsi="Times New Roman" w:cs="Times New Roman" w:hint="default"/>
          <w:bCs/>
        </w:rPr>
        <w:t>-</w:t>
      </w:r>
      <w:proofErr w:type="spellStart"/>
      <w:r w:rsidRPr="00653DC1">
        <w:rPr>
          <w:rStyle w:val="HTMLCode"/>
          <w:rFonts w:ascii="Times New Roman" w:hAnsi="Times New Roman" w:cs="Times New Roman" w:hint="default"/>
          <w:bCs/>
        </w:rPr>
        <w:t>dbbackup</w:t>
      </w:r>
      <w:proofErr w:type="spellEnd"/>
      <w:r w:rsidRPr="00653DC1">
        <w:rPr>
          <w:rStyle w:val="HTMLCode"/>
          <w:rFonts w:ascii="Times New Roman" w:hAnsi="Times New Roman" w:cs="Times New Roman" w:hint="default"/>
          <w:bCs/>
        </w:rPr>
        <w:t>_`date +"%</w:t>
      </w:r>
      <w:proofErr w:type="spellStart"/>
      <w:r w:rsidRPr="00653DC1">
        <w:rPr>
          <w:rStyle w:val="HTMLCode"/>
          <w:rFonts w:ascii="Times New Roman" w:hAnsi="Times New Roman" w:cs="Times New Roman" w:hint="default"/>
          <w:bCs/>
        </w:rPr>
        <w:t>y%m%d</w:t>
      </w:r>
      <w:proofErr w:type="spellEnd"/>
      <w:r w:rsidRPr="00653DC1">
        <w:rPr>
          <w:rStyle w:val="HTMLCode"/>
          <w:rFonts w:ascii="Times New Roman" w:hAnsi="Times New Roman" w:cs="Times New Roman" w:hint="default"/>
          <w:bCs/>
        </w:rPr>
        <w:t>"`.</w:t>
      </w:r>
      <w:proofErr w:type="spellStart"/>
      <w:r w:rsidRPr="00653DC1">
        <w:rPr>
          <w:rStyle w:val="HTMLCode"/>
          <w:rFonts w:ascii="Times New Roman" w:hAnsi="Times New Roman" w:cs="Times New Roman" w:hint="default"/>
          <w:bCs/>
        </w:rPr>
        <w:t>bak</w:t>
      </w:r>
      <w:proofErr w:type="spellEnd"/>
    </w:p>
    <w:p w14:paraId="107056D3" w14:textId="77777777" w:rsidR="007A55DB" w:rsidRPr="00653DC1" w:rsidRDefault="007A55DB" w:rsidP="00653DC1">
      <w:pPr>
        <w:rPr>
          <w:rFonts w:ascii="Times New Roman" w:hAnsi="Times New Roman" w:cs="Times New Roman"/>
          <w:bCs/>
          <w:sz w:val="20"/>
          <w:szCs w:val="20"/>
          <w:lang w:val="en" w:eastAsia="en-IN"/>
        </w:rPr>
      </w:pPr>
    </w:p>
    <w:p w14:paraId="40BFA063" w14:textId="6CEF34EC"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crontab entry</w:t>
      </w:r>
    </w:p>
    <w:p w14:paraId="1278D799" w14:textId="12E7926D"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crontab -e</w:t>
      </w:r>
    </w:p>
    <w:p w14:paraId="40F3D60F" w14:textId="34B884C8" w:rsidR="007A55DB" w:rsidRPr="00653DC1" w:rsidRDefault="00653DC1" w:rsidP="00653DC1">
      <w:pPr>
        <w:rPr>
          <w:rFonts w:ascii="Times New Roman" w:hAnsi="Times New Roman" w:cs="Times New Roman"/>
          <w:bCs/>
          <w:sz w:val="20"/>
          <w:szCs w:val="20"/>
          <w:lang w:val="en" w:eastAsia="en-IN"/>
        </w:rPr>
      </w:pPr>
      <w:proofErr w:type="spellStart"/>
      <w:r w:rsidRPr="00653DC1">
        <w:rPr>
          <w:rFonts w:ascii="Times New Roman" w:hAnsi="Times New Roman" w:cs="Times New Roman"/>
          <w:bCs/>
          <w:sz w:val="20"/>
          <w:szCs w:val="20"/>
          <w:lang w:val="en" w:eastAsia="en-IN"/>
        </w:rPr>
        <w:t>i</w:t>
      </w:r>
      <w:proofErr w:type="spellEnd"/>
      <w:r w:rsidRPr="00653DC1">
        <w:rPr>
          <w:rFonts w:ascii="Times New Roman" w:hAnsi="Times New Roman" w:cs="Times New Roman"/>
          <w:bCs/>
          <w:sz w:val="20"/>
          <w:szCs w:val="20"/>
          <w:lang w:val="en" w:eastAsia="en-IN"/>
        </w:rPr>
        <w:t xml:space="preserve"> for insert</w:t>
      </w:r>
    </w:p>
    <w:p w14:paraId="6567D03E" w14:textId="16122FC0"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6 * * </w:t>
      </w:r>
      <w:proofErr w:type="gramStart"/>
      <w:r w:rsidRPr="00653DC1">
        <w:rPr>
          <w:rFonts w:ascii="Times New Roman" w:hAnsi="Times New Roman" w:cs="Times New Roman"/>
          <w:bCs/>
          <w:sz w:val="20"/>
          <w:szCs w:val="20"/>
          <w:lang w:val="en" w:eastAsia="en-IN"/>
        </w:rPr>
        <w:t>*  /backup/mysqlbkup-script.sh</w:t>
      </w:r>
      <w:proofErr w:type="gramEnd"/>
    </w:p>
    <w:p w14:paraId="5AACCFB6" w14:textId="77777777" w:rsidR="007A55DB" w:rsidRPr="00653DC1" w:rsidRDefault="007A55DB" w:rsidP="00653DC1">
      <w:pPr>
        <w:rPr>
          <w:rFonts w:ascii="Times New Roman" w:hAnsi="Times New Roman" w:cs="Times New Roman"/>
          <w:bCs/>
          <w:sz w:val="20"/>
          <w:szCs w:val="20"/>
          <w:lang w:val="en" w:eastAsia="en-IN"/>
        </w:rPr>
      </w:pPr>
    </w:p>
    <w:p w14:paraId="32A95641" w14:textId="73F694A7"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save and exit</w:t>
      </w:r>
    </w:p>
    <w:p w14:paraId="255ECCFD" w14:textId="77777777" w:rsidR="007A55DB" w:rsidRPr="00653DC1" w:rsidRDefault="007A55DB" w:rsidP="00653DC1">
      <w:pPr>
        <w:rPr>
          <w:rFonts w:ascii="Times New Roman" w:hAnsi="Times New Roman" w:cs="Times New Roman"/>
          <w:bCs/>
          <w:sz w:val="20"/>
          <w:szCs w:val="20"/>
          <w:lang w:val="en" w:eastAsia="en-IN"/>
        </w:rPr>
      </w:pPr>
    </w:p>
    <w:p w14:paraId="40EAC36D" w14:textId="1E81B8A0"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check status of </w:t>
      </w:r>
      <w:proofErr w:type="spellStart"/>
      <w:r w:rsidRPr="00653DC1">
        <w:rPr>
          <w:rFonts w:ascii="Times New Roman" w:hAnsi="Times New Roman" w:cs="Times New Roman"/>
          <w:bCs/>
          <w:sz w:val="20"/>
          <w:szCs w:val="20"/>
          <w:lang w:val="en" w:eastAsia="en-IN"/>
        </w:rPr>
        <w:t>crond</w:t>
      </w:r>
      <w:proofErr w:type="spellEnd"/>
    </w:p>
    <w:p w14:paraId="09580B50" w14:textId="6D992B4A" w:rsidR="007A55DB" w:rsidRPr="00653DC1" w:rsidRDefault="00653DC1" w:rsidP="00653DC1">
      <w:pPr>
        <w:rPr>
          <w:rFonts w:ascii="Times New Roman" w:hAnsi="Times New Roman" w:cs="Times New Roman"/>
          <w:bCs/>
          <w:sz w:val="20"/>
          <w:szCs w:val="20"/>
          <w:lang w:val="en" w:eastAsia="en-IN"/>
        </w:rPr>
      </w:pPr>
      <w:r w:rsidRPr="00653DC1">
        <w:rPr>
          <w:rFonts w:ascii="Times New Roman" w:hAnsi="Times New Roman" w:cs="Times New Roman"/>
          <w:bCs/>
          <w:sz w:val="20"/>
          <w:szCs w:val="20"/>
          <w:lang w:val="en" w:eastAsia="en-IN"/>
        </w:rPr>
        <w:t xml:space="preserve"># </w:t>
      </w:r>
      <w:proofErr w:type="spellStart"/>
      <w:r w:rsidRPr="00653DC1">
        <w:rPr>
          <w:rFonts w:ascii="Times New Roman" w:hAnsi="Times New Roman" w:cs="Times New Roman"/>
          <w:bCs/>
          <w:sz w:val="20"/>
          <w:szCs w:val="20"/>
          <w:lang w:val="en" w:eastAsia="en-IN"/>
        </w:rPr>
        <w:t>systemctl</w:t>
      </w:r>
      <w:proofErr w:type="spellEnd"/>
      <w:r w:rsidRPr="00653DC1">
        <w:rPr>
          <w:rFonts w:ascii="Times New Roman" w:hAnsi="Times New Roman" w:cs="Times New Roman"/>
          <w:bCs/>
          <w:sz w:val="20"/>
          <w:szCs w:val="20"/>
          <w:lang w:val="en" w:eastAsia="en-IN"/>
        </w:rPr>
        <w:t xml:space="preserve"> status </w:t>
      </w:r>
      <w:proofErr w:type="spellStart"/>
      <w:r w:rsidRPr="00653DC1">
        <w:rPr>
          <w:rFonts w:ascii="Times New Roman" w:hAnsi="Times New Roman" w:cs="Times New Roman"/>
          <w:bCs/>
          <w:sz w:val="20"/>
          <w:szCs w:val="20"/>
          <w:lang w:val="en" w:eastAsia="en-IN"/>
        </w:rPr>
        <w:t>crond</w:t>
      </w:r>
      <w:proofErr w:type="spellEnd"/>
    </w:p>
    <w:p w14:paraId="11B69FF5" w14:textId="3D41FB7B" w:rsidR="007A55DB" w:rsidRPr="00653DC1" w:rsidRDefault="00653DC1" w:rsidP="00653DC1">
      <w:pPr>
        <w:spacing w:line="0" w:lineRule="atLeast"/>
        <w:ind w:left="64"/>
        <w:rPr>
          <w:rFonts w:ascii="Times New Roman" w:eastAsia="Times New Roman" w:hAnsi="Times New Roman" w:cs="Times New Roman"/>
          <w:bCs/>
          <w:sz w:val="20"/>
          <w:szCs w:val="20"/>
        </w:rPr>
      </w:pPr>
      <w:r w:rsidRPr="00653DC1">
        <w:rPr>
          <w:rFonts w:ascii="Times New Roman" w:eastAsia="Arial" w:hAnsi="Times New Roman" w:cs="Times New Roman"/>
          <w:bCs/>
          <w:sz w:val="20"/>
          <w:szCs w:val="20"/>
        </w:rPr>
        <w:t xml:space="preserve">backup the data directory with different </w:t>
      </w:r>
      <w:proofErr w:type="spellStart"/>
      <w:r w:rsidRPr="00653DC1">
        <w:rPr>
          <w:rFonts w:ascii="Times New Roman" w:eastAsia="Arial" w:hAnsi="Times New Roman" w:cs="Times New Roman"/>
          <w:bCs/>
          <w:sz w:val="20"/>
          <w:szCs w:val="20"/>
        </w:rPr>
        <w:t>harddisk</w:t>
      </w:r>
      <w:proofErr w:type="spellEnd"/>
    </w:p>
    <w:p w14:paraId="26232DB5" w14:textId="25CACB84" w:rsidR="007A55DB" w:rsidRPr="00653DC1" w:rsidRDefault="00653DC1" w:rsidP="00653DC1">
      <w:pPr>
        <w:spacing w:line="0" w:lineRule="atLeast"/>
        <w:ind w:left="4"/>
        <w:rPr>
          <w:rFonts w:ascii="Times New Roman" w:eastAsia="Arial" w:hAnsi="Times New Roman" w:cs="Times New Roman"/>
          <w:bCs/>
          <w:sz w:val="20"/>
          <w:szCs w:val="20"/>
          <w:lang w:val="en"/>
        </w:rPr>
      </w:pPr>
      <w:r w:rsidRPr="00653DC1">
        <w:rPr>
          <w:rFonts w:ascii="Times New Roman" w:eastAsia="Arial" w:hAnsi="Times New Roman" w:cs="Times New Roman"/>
          <w:bCs/>
          <w:sz w:val="20"/>
          <w:szCs w:val="20"/>
        </w:rPr>
        <w:t>inserted another hard</w:t>
      </w:r>
      <w:r w:rsidRPr="00653DC1">
        <w:rPr>
          <w:rFonts w:ascii="Times New Roman" w:eastAsia="Arial" w:hAnsi="Times New Roman" w:cs="Times New Roman"/>
          <w:bCs/>
          <w:sz w:val="20"/>
          <w:szCs w:val="20"/>
          <w:lang w:val="en"/>
        </w:rPr>
        <w:t xml:space="preserve"> </w:t>
      </w:r>
      <w:r w:rsidRPr="00653DC1">
        <w:rPr>
          <w:rFonts w:ascii="Times New Roman" w:eastAsia="Arial" w:hAnsi="Times New Roman" w:cs="Times New Roman"/>
          <w:bCs/>
          <w:sz w:val="20"/>
          <w:szCs w:val="20"/>
        </w:rPr>
        <w:t>disk</w:t>
      </w:r>
      <w:r w:rsidRPr="00653DC1">
        <w:rPr>
          <w:rFonts w:ascii="Times New Roman" w:eastAsia="Arial" w:hAnsi="Times New Roman" w:cs="Times New Roman"/>
          <w:bCs/>
          <w:sz w:val="20"/>
          <w:szCs w:val="20"/>
          <w:lang w:val="en"/>
        </w:rPr>
        <w:t xml:space="preserve"> for backup</w:t>
      </w:r>
    </w:p>
    <w:p w14:paraId="2E9D38F8" w14:textId="77777777" w:rsidR="007A55DB" w:rsidRPr="00653DC1" w:rsidRDefault="007A55DB" w:rsidP="00653DC1">
      <w:pPr>
        <w:spacing w:line="277" w:lineRule="exact"/>
        <w:rPr>
          <w:rFonts w:ascii="Times New Roman" w:eastAsia="Times New Roman" w:hAnsi="Times New Roman" w:cs="Times New Roman"/>
          <w:bCs/>
          <w:sz w:val="20"/>
          <w:szCs w:val="20"/>
        </w:rPr>
      </w:pPr>
    </w:p>
    <w:p w14:paraId="609F4F1E" w14:textId="63139D6B" w:rsidR="007A55DB" w:rsidRPr="00653DC1" w:rsidRDefault="00653DC1" w:rsidP="00653DC1">
      <w:pPr>
        <w:spacing w:line="0" w:lineRule="atLeast"/>
        <w:ind w:left="4"/>
        <w:rPr>
          <w:rFonts w:ascii="Times New Roman" w:eastAsia="Arial" w:hAnsi="Times New Roman" w:cs="Times New Roman"/>
          <w:bCs/>
          <w:sz w:val="20"/>
          <w:szCs w:val="20"/>
        </w:rPr>
      </w:pPr>
      <w:r w:rsidRPr="00653DC1">
        <w:rPr>
          <w:rFonts w:ascii="Times New Roman" w:eastAsia="Arial" w:hAnsi="Times New Roman" w:cs="Times New Roman"/>
          <w:bCs/>
          <w:i/>
          <w:sz w:val="20"/>
          <w:szCs w:val="20"/>
        </w:rPr>
        <w:t>/dev</w:t>
      </w:r>
      <w:r w:rsidRPr="00653DC1">
        <w:rPr>
          <w:rFonts w:ascii="Times New Roman" w:eastAsia="Arial" w:hAnsi="Times New Roman" w:cs="Times New Roman"/>
          <w:bCs/>
          <w:sz w:val="20"/>
          <w:szCs w:val="20"/>
        </w:rPr>
        <w:t>/</w:t>
      </w:r>
      <w:proofErr w:type="spellStart"/>
      <w:r w:rsidRPr="00653DC1">
        <w:rPr>
          <w:rFonts w:ascii="Times New Roman" w:eastAsia="Arial" w:hAnsi="Times New Roman" w:cs="Times New Roman"/>
          <w:bCs/>
          <w:sz w:val="20"/>
          <w:szCs w:val="20"/>
        </w:rPr>
        <w:t>sdb</w:t>
      </w:r>
      <w:proofErr w:type="spellEnd"/>
    </w:p>
    <w:p w14:paraId="5AAB279C" w14:textId="77777777" w:rsidR="007A55DB" w:rsidRPr="00653DC1" w:rsidRDefault="007A55DB" w:rsidP="00653DC1">
      <w:pPr>
        <w:spacing w:line="282" w:lineRule="exact"/>
        <w:rPr>
          <w:rFonts w:ascii="Times New Roman" w:eastAsia="Times New Roman" w:hAnsi="Times New Roman" w:cs="Times New Roman"/>
          <w:bCs/>
          <w:sz w:val="20"/>
          <w:szCs w:val="20"/>
        </w:rPr>
      </w:pPr>
    </w:p>
    <w:p w14:paraId="731B7338" w14:textId="2A83A89F" w:rsidR="007A55DB" w:rsidRPr="00653DC1" w:rsidRDefault="00653DC1" w:rsidP="00653DC1">
      <w:pPr>
        <w:spacing w:line="0" w:lineRule="atLeast"/>
        <w:ind w:left="4" w:firstLine="720"/>
        <w:rPr>
          <w:rFonts w:ascii="Times New Roman" w:eastAsia="Arial" w:hAnsi="Times New Roman" w:cs="Times New Roman"/>
          <w:bCs/>
          <w:i/>
          <w:sz w:val="20"/>
          <w:szCs w:val="20"/>
          <w:lang w:val="en"/>
        </w:rPr>
      </w:pPr>
      <w:r w:rsidRPr="00653DC1">
        <w:rPr>
          <w:rFonts w:ascii="Times New Roman" w:eastAsia="Arial" w:hAnsi="Times New Roman" w:cs="Times New Roman"/>
          <w:bCs/>
          <w:i/>
          <w:sz w:val="20"/>
          <w:szCs w:val="20"/>
          <w:lang w:val="en"/>
        </w:rPr>
        <w:t xml:space="preserve"># </w:t>
      </w:r>
      <w:proofErr w:type="spellStart"/>
      <w:r w:rsidRPr="00653DC1">
        <w:rPr>
          <w:rFonts w:ascii="Times New Roman" w:eastAsia="Arial" w:hAnsi="Times New Roman" w:cs="Times New Roman"/>
          <w:bCs/>
          <w:i/>
          <w:sz w:val="20"/>
          <w:szCs w:val="20"/>
          <w:lang w:val="en"/>
        </w:rPr>
        <w:t>fdisk</w:t>
      </w:r>
      <w:proofErr w:type="spellEnd"/>
      <w:r w:rsidRPr="00653DC1">
        <w:rPr>
          <w:rFonts w:ascii="Times New Roman" w:eastAsia="Arial" w:hAnsi="Times New Roman" w:cs="Times New Roman"/>
          <w:bCs/>
          <w:i/>
          <w:sz w:val="20"/>
          <w:szCs w:val="20"/>
          <w:lang w:val="en"/>
        </w:rPr>
        <w:t xml:space="preserve"> /dev/</w:t>
      </w:r>
      <w:proofErr w:type="spellStart"/>
      <w:r w:rsidRPr="00653DC1">
        <w:rPr>
          <w:rFonts w:ascii="Times New Roman" w:eastAsia="Arial" w:hAnsi="Times New Roman" w:cs="Times New Roman"/>
          <w:bCs/>
          <w:i/>
          <w:sz w:val="20"/>
          <w:szCs w:val="20"/>
          <w:lang w:val="en"/>
        </w:rPr>
        <w:t>sdb</w:t>
      </w:r>
      <w:proofErr w:type="spellEnd"/>
    </w:p>
    <w:p w14:paraId="7F202C97" w14:textId="77777777" w:rsidR="007A55DB" w:rsidRPr="00653DC1" w:rsidRDefault="007A55DB" w:rsidP="00653DC1">
      <w:pPr>
        <w:spacing w:line="275" w:lineRule="exact"/>
        <w:rPr>
          <w:rFonts w:ascii="Times New Roman" w:eastAsia="Times New Roman" w:hAnsi="Times New Roman" w:cs="Times New Roman"/>
          <w:bCs/>
          <w:sz w:val="20"/>
          <w:szCs w:val="20"/>
        </w:rPr>
      </w:pPr>
    </w:p>
    <w:p w14:paraId="105BA9CC" w14:textId="5DD21E87" w:rsidR="007A55DB" w:rsidRPr="00653DC1" w:rsidRDefault="00653DC1" w:rsidP="00653DC1">
      <w:pPr>
        <w:spacing w:line="0" w:lineRule="atLeast"/>
        <w:ind w:left="4"/>
        <w:rPr>
          <w:rFonts w:ascii="Times New Roman" w:eastAsia="Arial" w:hAnsi="Times New Roman" w:cs="Times New Roman"/>
          <w:bCs/>
          <w:i/>
          <w:sz w:val="20"/>
          <w:szCs w:val="20"/>
        </w:rPr>
      </w:pPr>
      <w:r w:rsidRPr="00653DC1">
        <w:rPr>
          <w:rFonts w:ascii="Times New Roman" w:eastAsia="Arial" w:hAnsi="Times New Roman" w:cs="Times New Roman"/>
          <w:bCs/>
          <w:i/>
          <w:sz w:val="20"/>
          <w:szCs w:val="20"/>
        </w:rPr>
        <w:t>now click new</w:t>
      </w:r>
    </w:p>
    <w:p w14:paraId="278DC436" w14:textId="77777777" w:rsidR="007A55DB" w:rsidRPr="00653DC1" w:rsidRDefault="007A55DB" w:rsidP="00653DC1">
      <w:pPr>
        <w:spacing w:line="322" w:lineRule="exact"/>
        <w:rPr>
          <w:rFonts w:ascii="Times New Roman" w:eastAsia="Times New Roman" w:hAnsi="Times New Roman" w:cs="Times New Roman"/>
          <w:bCs/>
          <w:sz w:val="20"/>
          <w:szCs w:val="20"/>
        </w:rPr>
      </w:pPr>
    </w:p>
    <w:p w14:paraId="04AD21F0" w14:textId="0ED1192B" w:rsidR="007A55DB" w:rsidRPr="00653DC1" w:rsidRDefault="00653DC1" w:rsidP="00653DC1">
      <w:pPr>
        <w:spacing w:line="0" w:lineRule="atLeast"/>
        <w:ind w:left="4"/>
        <w:rPr>
          <w:rFonts w:ascii="Times New Roman" w:eastAsia="Arial" w:hAnsi="Times New Roman" w:cs="Times New Roman"/>
          <w:bCs/>
          <w:i/>
          <w:sz w:val="20"/>
          <w:szCs w:val="20"/>
        </w:rPr>
      </w:pPr>
      <w:r w:rsidRPr="00653DC1">
        <w:rPr>
          <w:rFonts w:ascii="Times New Roman" w:eastAsia="Arial" w:hAnsi="Times New Roman" w:cs="Times New Roman"/>
          <w:bCs/>
          <w:i/>
          <w:sz w:val="20"/>
          <w:szCs w:val="20"/>
        </w:rPr>
        <w:t xml:space="preserve">press </w:t>
      </w:r>
      <w:proofErr w:type="gramStart"/>
      <w:r w:rsidRPr="00653DC1">
        <w:rPr>
          <w:rFonts w:ascii="Times New Roman" w:eastAsia="Arial" w:hAnsi="Times New Roman" w:cs="Times New Roman"/>
          <w:bCs/>
          <w:i/>
          <w:sz w:val="20"/>
          <w:szCs w:val="20"/>
        </w:rPr>
        <w:t>enter</w:t>
      </w:r>
      <w:proofErr w:type="gramEnd"/>
    </w:p>
    <w:p w14:paraId="00FBB142" w14:textId="77777777" w:rsidR="007A55DB" w:rsidRPr="00653DC1" w:rsidRDefault="007A55DB" w:rsidP="00653DC1">
      <w:pPr>
        <w:spacing w:line="322" w:lineRule="exact"/>
        <w:rPr>
          <w:rFonts w:ascii="Times New Roman" w:eastAsia="Times New Roman" w:hAnsi="Times New Roman" w:cs="Times New Roman"/>
          <w:bCs/>
          <w:sz w:val="20"/>
          <w:szCs w:val="20"/>
        </w:rPr>
      </w:pPr>
    </w:p>
    <w:p w14:paraId="52CBE5E0" w14:textId="72A011AE" w:rsidR="007A55DB" w:rsidRPr="00653DC1" w:rsidRDefault="00653DC1" w:rsidP="00653DC1">
      <w:pPr>
        <w:spacing w:line="0" w:lineRule="atLeast"/>
        <w:ind w:left="4"/>
        <w:rPr>
          <w:rFonts w:ascii="Times New Roman" w:eastAsia="Arial" w:hAnsi="Times New Roman" w:cs="Times New Roman"/>
          <w:bCs/>
          <w:i/>
          <w:sz w:val="20"/>
          <w:szCs w:val="20"/>
        </w:rPr>
      </w:pPr>
      <w:r w:rsidRPr="00653DC1">
        <w:rPr>
          <w:rFonts w:ascii="Times New Roman" w:eastAsia="Arial" w:hAnsi="Times New Roman" w:cs="Times New Roman"/>
          <w:bCs/>
          <w:i/>
          <w:sz w:val="20"/>
          <w:szCs w:val="20"/>
        </w:rPr>
        <w:t>choose primary</w:t>
      </w:r>
    </w:p>
    <w:p w14:paraId="733EA55B" w14:textId="77777777" w:rsidR="007A55DB" w:rsidRPr="00653DC1" w:rsidRDefault="007A55DB" w:rsidP="00653DC1">
      <w:pPr>
        <w:spacing w:line="322" w:lineRule="exact"/>
        <w:rPr>
          <w:rFonts w:ascii="Times New Roman" w:eastAsia="Times New Roman" w:hAnsi="Times New Roman" w:cs="Times New Roman"/>
          <w:bCs/>
          <w:sz w:val="20"/>
          <w:szCs w:val="20"/>
        </w:rPr>
      </w:pPr>
    </w:p>
    <w:p w14:paraId="455A7757" w14:textId="1F4140EE" w:rsidR="007A55DB" w:rsidRPr="00653DC1" w:rsidRDefault="00653DC1" w:rsidP="00653DC1">
      <w:pPr>
        <w:spacing w:line="0" w:lineRule="atLeast"/>
        <w:ind w:left="4"/>
        <w:rPr>
          <w:rFonts w:ascii="Times New Roman" w:eastAsia="Arial" w:hAnsi="Times New Roman" w:cs="Times New Roman"/>
          <w:bCs/>
          <w:i/>
          <w:sz w:val="20"/>
          <w:szCs w:val="20"/>
        </w:rPr>
      </w:pPr>
      <w:r w:rsidRPr="00653DC1">
        <w:rPr>
          <w:rFonts w:ascii="Times New Roman" w:eastAsia="Arial" w:hAnsi="Times New Roman" w:cs="Times New Roman"/>
          <w:bCs/>
          <w:i/>
          <w:sz w:val="20"/>
          <w:szCs w:val="20"/>
        </w:rPr>
        <w:t>and then write they asked yes or no</w:t>
      </w:r>
    </w:p>
    <w:p w14:paraId="3AA11202" w14:textId="77777777" w:rsidR="007A55DB" w:rsidRPr="00653DC1" w:rsidRDefault="007A55DB" w:rsidP="00653DC1">
      <w:pPr>
        <w:spacing w:line="322" w:lineRule="exact"/>
        <w:rPr>
          <w:rFonts w:ascii="Times New Roman" w:eastAsia="Times New Roman" w:hAnsi="Times New Roman" w:cs="Times New Roman"/>
          <w:bCs/>
          <w:sz w:val="20"/>
          <w:szCs w:val="20"/>
        </w:rPr>
      </w:pPr>
    </w:p>
    <w:p w14:paraId="503CA28E" w14:textId="240E1AB2" w:rsidR="007A55DB" w:rsidRPr="00653DC1" w:rsidRDefault="00653DC1" w:rsidP="00653DC1">
      <w:pPr>
        <w:spacing w:line="0" w:lineRule="atLeast"/>
        <w:ind w:left="4"/>
        <w:rPr>
          <w:rFonts w:ascii="Times New Roman" w:eastAsia="Arial" w:hAnsi="Times New Roman" w:cs="Times New Roman"/>
          <w:bCs/>
          <w:i/>
          <w:sz w:val="20"/>
          <w:szCs w:val="20"/>
        </w:rPr>
      </w:pPr>
      <w:r w:rsidRPr="00653DC1">
        <w:rPr>
          <w:rFonts w:ascii="Times New Roman" w:eastAsia="Arial" w:hAnsi="Times New Roman" w:cs="Times New Roman"/>
          <w:bCs/>
          <w:i/>
          <w:sz w:val="20"/>
          <w:szCs w:val="20"/>
        </w:rPr>
        <w:t>write yes</w:t>
      </w:r>
    </w:p>
    <w:p w14:paraId="4134F488" w14:textId="77777777" w:rsidR="007A55DB" w:rsidRPr="00653DC1" w:rsidRDefault="007A55DB" w:rsidP="00653DC1">
      <w:pPr>
        <w:spacing w:line="0" w:lineRule="atLeast"/>
        <w:ind w:left="4"/>
        <w:rPr>
          <w:rFonts w:ascii="Times New Roman" w:eastAsia="Arial" w:hAnsi="Times New Roman" w:cs="Times New Roman"/>
          <w:bCs/>
          <w:i/>
          <w:sz w:val="20"/>
          <w:szCs w:val="20"/>
        </w:rPr>
      </w:pPr>
    </w:p>
    <w:p w14:paraId="2795E22B" w14:textId="7134A61B" w:rsidR="007A55DB" w:rsidRPr="00653DC1" w:rsidRDefault="00653DC1" w:rsidP="00653DC1">
      <w:pPr>
        <w:numPr>
          <w:ilvl w:val="0"/>
          <w:numId w:val="7"/>
        </w:numPr>
        <w:tabs>
          <w:tab w:val="left" w:pos="184"/>
        </w:tabs>
        <w:spacing w:line="0" w:lineRule="atLeast"/>
        <w:ind w:left="604" w:hanging="184"/>
        <w:rPr>
          <w:rFonts w:ascii="Times New Roman" w:eastAsia="Arial" w:hAnsi="Times New Roman" w:cs="Times New Roman"/>
          <w:bCs/>
          <w:sz w:val="20"/>
          <w:szCs w:val="20"/>
        </w:rPr>
      </w:pPr>
      <w:proofErr w:type="gramStart"/>
      <w:r w:rsidRPr="00653DC1">
        <w:rPr>
          <w:rFonts w:ascii="Times New Roman" w:eastAsia="Arial" w:hAnsi="Times New Roman" w:cs="Times New Roman"/>
          <w:bCs/>
          <w:sz w:val="20"/>
          <w:szCs w:val="20"/>
        </w:rPr>
        <w:t>mkfs.ext</w:t>
      </w:r>
      <w:proofErr w:type="gramEnd"/>
      <w:r w:rsidRPr="00653DC1">
        <w:rPr>
          <w:rFonts w:ascii="Times New Roman" w:eastAsia="Arial" w:hAnsi="Times New Roman" w:cs="Times New Roman"/>
          <w:bCs/>
          <w:sz w:val="20"/>
          <w:szCs w:val="20"/>
        </w:rPr>
        <w:t>4 /dev/sdb1</w:t>
      </w:r>
    </w:p>
    <w:p w14:paraId="3C126084" w14:textId="77777777" w:rsidR="007A55DB" w:rsidRPr="00653DC1" w:rsidRDefault="007A55DB" w:rsidP="00653DC1">
      <w:pPr>
        <w:spacing w:line="276" w:lineRule="exact"/>
        <w:rPr>
          <w:rFonts w:ascii="Times New Roman" w:eastAsia="Arial" w:hAnsi="Times New Roman" w:cs="Times New Roman"/>
          <w:bCs/>
          <w:sz w:val="20"/>
          <w:szCs w:val="20"/>
        </w:rPr>
      </w:pPr>
    </w:p>
    <w:p w14:paraId="280D7A14" w14:textId="121C0027" w:rsidR="007A55DB" w:rsidRPr="00653DC1" w:rsidRDefault="00653DC1" w:rsidP="00653DC1">
      <w:pPr>
        <w:numPr>
          <w:ilvl w:val="0"/>
          <w:numId w:val="7"/>
        </w:numPr>
        <w:tabs>
          <w:tab w:val="left" w:pos="184"/>
        </w:tabs>
        <w:spacing w:line="0" w:lineRule="atLeast"/>
        <w:ind w:left="604" w:hanging="184"/>
        <w:rPr>
          <w:rFonts w:ascii="Times New Roman" w:eastAsia="Arial" w:hAnsi="Times New Roman" w:cs="Times New Roman"/>
          <w:bCs/>
          <w:sz w:val="20"/>
          <w:szCs w:val="20"/>
        </w:rPr>
      </w:pPr>
      <w:proofErr w:type="spellStart"/>
      <w:r w:rsidRPr="00653DC1">
        <w:rPr>
          <w:rFonts w:ascii="Times New Roman" w:eastAsia="Arial" w:hAnsi="Times New Roman" w:cs="Times New Roman"/>
          <w:bCs/>
          <w:sz w:val="20"/>
          <w:szCs w:val="20"/>
        </w:rPr>
        <w:t>mkdir</w:t>
      </w:r>
      <w:proofErr w:type="spellEnd"/>
      <w:r w:rsidRPr="00653DC1">
        <w:rPr>
          <w:rFonts w:ascii="Times New Roman" w:eastAsia="Arial" w:hAnsi="Times New Roman" w:cs="Times New Roman"/>
          <w:bCs/>
          <w:sz w:val="20"/>
          <w:szCs w:val="20"/>
        </w:rPr>
        <w:t xml:space="preserve"> -p /backup</w:t>
      </w:r>
    </w:p>
    <w:p w14:paraId="281107BE" w14:textId="77777777" w:rsidR="007A55DB" w:rsidRPr="00653DC1" w:rsidRDefault="007A55DB" w:rsidP="00653DC1">
      <w:pPr>
        <w:spacing w:line="276" w:lineRule="exact"/>
        <w:rPr>
          <w:rFonts w:ascii="Times New Roman" w:eastAsia="Arial" w:hAnsi="Times New Roman" w:cs="Times New Roman"/>
          <w:bCs/>
          <w:sz w:val="20"/>
          <w:szCs w:val="20"/>
        </w:rPr>
      </w:pPr>
    </w:p>
    <w:p w14:paraId="3062B986" w14:textId="14F330F4" w:rsidR="007A55DB" w:rsidRPr="00653DC1" w:rsidRDefault="00653DC1" w:rsidP="00653DC1">
      <w:pPr>
        <w:numPr>
          <w:ilvl w:val="0"/>
          <w:numId w:val="7"/>
        </w:numPr>
        <w:tabs>
          <w:tab w:val="left" w:pos="184"/>
        </w:tabs>
        <w:spacing w:line="0" w:lineRule="atLeast"/>
        <w:ind w:left="604" w:hanging="184"/>
        <w:rPr>
          <w:rFonts w:ascii="Times New Roman" w:eastAsia="Arial" w:hAnsi="Times New Roman" w:cs="Times New Roman"/>
          <w:bCs/>
          <w:sz w:val="20"/>
          <w:szCs w:val="20"/>
        </w:rPr>
      </w:pPr>
      <w:r w:rsidRPr="00653DC1">
        <w:rPr>
          <w:rFonts w:ascii="Times New Roman" w:eastAsia="Arial" w:hAnsi="Times New Roman" w:cs="Times New Roman"/>
          <w:bCs/>
          <w:sz w:val="20"/>
          <w:szCs w:val="20"/>
        </w:rPr>
        <w:t>mount /dev/sdb1 /backup</w:t>
      </w:r>
    </w:p>
    <w:p w14:paraId="567417AE" w14:textId="77777777" w:rsidR="007A55DB" w:rsidRPr="00653DC1" w:rsidRDefault="007A55DB" w:rsidP="00653DC1">
      <w:pPr>
        <w:tabs>
          <w:tab w:val="left" w:pos="184"/>
        </w:tabs>
        <w:spacing w:line="0" w:lineRule="atLeast"/>
        <w:ind w:left="184" w:hanging="184"/>
        <w:rPr>
          <w:rFonts w:ascii="Times New Roman" w:eastAsia="Arial" w:hAnsi="Times New Roman" w:cs="Times New Roman"/>
          <w:bCs/>
          <w:sz w:val="20"/>
          <w:szCs w:val="20"/>
        </w:rPr>
      </w:pPr>
    </w:p>
    <w:p w14:paraId="3EBD4B6C" w14:textId="1AE283E4" w:rsidR="007A55DB" w:rsidRPr="00653DC1" w:rsidRDefault="00653DC1" w:rsidP="00653DC1">
      <w:pPr>
        <w:spacing w:line="0" w:lineRule="atLeast"/>
        <w:ind w:left="4"/>
        <w:rPr>
          <w:rFonts w:ascii="Times New Roman" w:eastAsia="Arial" w:hAnsi="Times New Roman" w:cs="Times New Roman"/>
          <w:bCs/>
          <w:i/>
          <w:sz w:val="20"/>
          <w:szCs w:val="20"/>
        </w:rPr>
      </w:pPr>
      <w:r w:rsidRPr="00653DC1">
        <w:rPr>
          <w:rFonts w:ascii="Times New Roman" w:eastAsia="Arial" w:hAnsi="Times New Roman" w:cs="Times New Roman"/>
          <w:bCs/>
          <w:i/>
          <w:sz w:val="20"/>
          <w:szCs w:val="20"/>
        </w:rPr>
        <w:t xml:space="preserve">now entry in </w:t>
      </w:r>
      <w:proofErr w:type="spellStart"/>
      <w:r w:rsidRPr="00653DC1">
        <w:rPr>
          <w:rFonts w:ascii="Times New Roman" w:eastAsia="Arial" w:hAnsi="Times New Roman" w:cs="Times New Roman"/>
          <w:bCs/>
          <w:i/>
          <w:sz w:val="20"/>
          <w:szCs w:val="20"/>
        </w:rPr>
        <w:t>fstab</w:t>
      </w:r>
      <w:proofErr w:type="spellEnd"/>
      <w:r w:rsidRPr="00653DC1">
        <w:rPr>
          <w:rFonts w:ascii="Times New Roman" w:eastAsia="Arial" w:hAnsi="Times New Roman" w:cs="Times New Roman"/>
          <w:bCs/>
          <w:i/>
          <w:sz w:val="20"/>
          <w:szCs w:val="20"/>
        </w:rPr>
        <w:t xml:space="preserve"> for permanent after booting</w:t>
      </w:r>
    </w:p>
    <w:p w14:paraId="7F034692" w14:textId="04639A59" w:rsidR="007A55DB" w:rsidRPr="00653DC1" w:rsidRDefault="00653DC1" w:rsidP="00653DC1">
      <w:pPr>
        <w:spacing w:line="0" w:lineRule="atLeast"/>
        <w:ind w:left="4"/>
        <w:rPr>
          <w:rFonts w:ascii="Times New Roman" w:eastAsia="Arial" w:hAnsi="Times New Roman" w:cs="Times New Roman"/>
          <w:bCs/>
          <w:i/>
          <w:sz w:val="20"/>
          <w:szCs w:val="20"/>
          <w:lang w:val="en"/>
        </w:rPr>
      </w:pPr>
      <w:r w:rsidRPr="00653DC1">
        <w:rPr>
          <w:rFonts w:ascii="Times New Roman" w:eastAsia="Arial" w:hAnsi="Times New Roman" w:cs="Times New Roman"/>
          <w:bCs/>
          <w:i/>
          <w:sz w:val="20"/>
          <w:szCs w:val="20"/>
          <w:lang w:val="en"/>
        </w:rPr>
        <w:t># vim /</w:t>
      </w:r>
      <w:proofErr w:type="spellStart"/>
      <w:r w:rsidRPr="00653DC1">
        <w:rPr>
          <w:rFonts w:ascii="Times New Roman" w:eastAsia="Arial" w:hAnsi="Times New Roman" w:cs="Times New Roman"/>
          <w:bCs/>
          <w:i/>
          <w:sz w:val="20"/>
          <w:szCs w:val="20"/>
          <w:lang w:val="en"/>
        </w:rPr>
        <w:t>etc</w:t>
      </w:r>
      <w:proofErr w:type="spellEnd"/>
      <w:r w:rsidRPr="00653DC1">
        <w:rPr>
          <w:rFonts w:ascii="Times New Roman" w:eastAsia="Arial" w:hAnsi="Times New Roman" w:cs="Times New Roman"/>
          <w:bCs/>
          <w:i/>
          <w:sz w:val="20"/>
          <w:szCs w:val="20"/>
          <w:lang w:val="en"/>
        </w:rPr>
        <w:t>/</w:t>
      </w:r>
      <w:proofErr w:type="spellStart"/>
      <w:r w:rsidRPr="00653DC1">
        <w:rPr>
          <w:rFonts w:ascii="Times New Roman" w:eastAsia="Arial" w:hAnsi="Times New Roman" w:cs="Times New Roman"/>
          <w:bCs/>
          <w:i/>
          <w:sz w:val="20"/>
          <w:szCs w:val="20"/>
          <w:lang w:val="en"/>
        </w:rPr>
        <w:t>fstab</w:t>
      </w:r>
      <w:proofErr w:type="spellEnd"/>
    </w:p>
    <w:p w14:paraId="3BB75529" w14:textId="6FEE5F24" w:rsidR="007A55DB" w:rsidRPr="00653DC1" w:rsidRDefault="00653DC1" w:rsidP="00653DC1">
      <w:pPr>
        <w:spacing w:line="0" w:lineRule="atLeast"/>
        <w:ind w:left="4"/>
        <w:rPr>
          <w:rFonts w:ascii="Times New Roman" w:eastAsia="Arial" w:hAnsi="Times New Roman" w:cs="Times New Roman"/>
          <w:bCs/>
          <w:i/>
          <w:sz w:val="20"/>
          <w:szCs w:val="20"/>
          <w:lang w:val="en"/>
        </w:rPr>
      </w:pPr>
      <w:r w:rsidRPr="00653DC1">
        <w:rPr>
          <w:rFonts w:ascii="Times New Roman" w:eastAsia="Arial" w:hAnsi="Times New Roman" w:cs="Times New Roman"/>
          <w:bCs/>
          <w:i/>
          <w:sz w:val="20"/>
          <w:szCs w:val="20"/>
          <w:lang w:val="en"/>
        </w:rPr>
        <w:t xml:space="preserve">add this line in </w:t>
      </w:r>
      <w:proofErr w:type="spellStart"/>
      <w:r w:rsidRPr="00653DC1">
        <w:rPr>
          <w:rFonts w:ascii="Times New Roman" w:eastAsia="Arial" w:hAnsi="Times New Roman" w:cs="Times New Roman"/>
          <w:bCs/>
          <w:i/>
          <w:sz w:val="20"/>
          <w:szCs w:val="20"/>
          <w:lang w:val="en"/>
        </w:rPr>
        <w:t>fstab</w:t>
      </w:r>
      <w:proofErr w:type="spellEnd"/>
    </w:p>
    <w:p w14:paraId="034AE522" w14:textId="6A3CE387" w:rsidR="007A55DB" w:rsidRPr="00653DC1" w:rsidRDefault="00653DC1" w:rsidP="00653DC1">
      <w:pPr>
        <w:tabs>
          <w:tab w:val="left" w:pos="3004"/>
          <w:tab w:val="left" w:pos="5024"/>
          <w:tab w:val="left" w:pos="6324"/>
          <w:tab w:val="left" w:pos="8624"/>
        </w:tabs>
        <w:spacing w:line="0" w:lineRule="atLeast"/>
        <w:ind w:left="4"/>
        <w:rPr>
          <w:rFonts w:ascii="Times New Roman" w:eastAsia="Times New Roman" w:hAnsi="Times New Roman" w:cs="Times New Roman"/>
          <w:bCs/>
          <w:sz w:val="20"/>
          <w:szCs w:val="20"/>
          <w:lang w:val="en"/>
        </w:rPr>
      </w:pPr>
      <w:r w:rsidRPr="00653DC1">
        <w:rPr>
          <w:rFonts w:ascii="Times New Roman" w:eastAsia="Times New Roman" w:hAnsi="Times New Roman" w:cs="Times New Roman"/>
          <w:bCs/>
          <w:sz w:val="20"/>
          <w:szCs w:val="20"/>
          <w:lang w:val="en"/>
        </w:rPr>
        <w:t>/dev/sdb1</w:t>
      </w:r>
      <w:r w:rsidRPr="00653DC1">
        <w:rPr>
          <w:rFonts w:ascii="Times New Roman" w:eastAsia="Times New Roman" w:hAnsi="Times New Roman" w:cs="Times New Roman"/>
          <w:bCs/>
          <w:sz w:val="20"/>
          <w:szCs w:val="20"/>
        </w:rPr>
        <w:tab/>
      </w:r>
      <w:r w:rsidRPr="00653DC1">
        <w:rPr>
          <w:rFonts w:ascii="Times New Roman" w:eastAsia="Times New Roman" w:hAnsi="Times New Roman" w:cs="Times New Roman"/>
          <w:bCs/>
          <w:sz w:val="20"/>
          <w:szCs w:val="20"/>
          <w:lang w:val="en"/>
        </w:rPr>
        <w:t>/backup</w:t>
      </w:r>
      <w:r w:rsidRPr="00653DC1">
        <w:rPr>
          <w:rFonts w:ascii="Times New Roman" w:eastAsia="Times New Roman" w:hAnsi="Times New Roman" w:cs="Times New Roman"/>
          <w:bCs/>
          <w:sz w:val="20"/>
          <w:szCs w:val="20"/>
        </w:rPr>
        <w:tab/>
      </w:r>
      <w:r w:rsidRPr="00653DC1">
        <w:rPr>
          <w:rFonts w:ascii="Times New Roman" w:eastAsia="Times New Roman" w:hAnsi="Times New Roman" w:cs="Times New Roman"/>
          <w:bCs/>
          <w:sz w:val="20"/>
          <w:szCs w:val="20"/>
          <w:lang w:val="en"/>
        </w:rPr>
        <w:t>ext4</w:t>
      </w:r>
      <w:r w:rsidRPr="00653DC1">
        <w:rPr>
          <w:rFonts w:ascii="Times New Roman" w:eastAsia="Times New Roman" w:hAnsi="Times New Roman" w:cs="Times New Roman"/>
          <w:bCs/>
          <w:sz w:val="20"/>
          <w:szCs w:val="20"/>
          <w:lang w:val="en"/>
        </w:rPr>
        <w:tab/>
        <w:t>defaults</w:t>
      </w:r>
      <w:r w:rsidRPr="00653DC1">
        <w:rPr>
          <w:rFonts w:ascii="Times New Roman" w:eastAsia="Times New Roman" w:hAnsi="Times New Roman" w:cs="Times New Roman"/>
          <w:bCs/>
          <w:sz w:val="20"/>
          <w:szCs w:val="20"/>
          <w:lang w:val="en"/>
        </w:rPr>
        <w:tab/>
        <w:t>0 0</w:t>
      </w:r>
    </w:p>
    <w:p w14:paraId="6B44F7A8" w14:textId="77777777" w:rsidR="007A55DB" w:rsidRPr="00653DC1" w:rsidRDefault="007A55DB" w:rsidP="00653DC1">
      <w:pPr>
        <w:tabs>
          <w:tab w:val="left" w:pos="3004"/>
          <w:tab w:val="left" w:pos="5024"/>
          <w:tab w:val="left" w:pos="6324"/>
          <w:tab w:val="left" w:pos="8624"/>
        </w:tabs>
        <w:spacing w:line="0" w:lineRule="atLeast"/>
        <w:ind w:left="4"/>
        <w:rPr>
          <w:rFonts w:ascii="Times New Roman" w:eastAsia="Times New Roman" w:hAnsi="Times New Roman" w:cs="Times New Roman"/>
          <w:bCs/>
          <w:sz w:val="20"/>
          <w:szCs w:val="20"/>
          <w:lang w:val="en"/>
        </w:rPr>
      </w:pPr>
    </w:p>
    <w:p w14:paraId="4FDDCB9D" w14:textId="1BCC350A" w:rsidR="007A55DB" w:rsidRPr="00653DC1" w:rsidRDefault="00653DC1" w:rsidP="00653DC1">
      <w:pPr>
        <w:tabs>
          <w:tab w:val="left" w:pos="184"/>
        </w:tabs>
        <w:spacing w:line="0" w:lineRule="atLeast"/>
        <w:ind w:left="184" w:hanging="184"/>
        <w:rPr>
          <w:rFonts w:ascii="Times New Roman" w:eastAsia="Arial" w:hAnsi="Times New Roman" w:cs="Times New Roman"/>
          <w:bCs/>
          <w:sz w:val="20"/>
          <w:szCs w:val="20"/>
          <w:lang w:val="en"/>
        </w:rPr>
      </w:pPr>
      <w:r w:rsidRPr="00653DC1">
        <w:rPr>
          <w:rFonts w:ascii="Times New Roman" w:eastAsia="Arial" w:hAnsi="Times New Roman" w:cs="Times New Roman"/>
          <w:bCs/>
          <w:sz w:val="20"/>
          <w:szCs w:val="20"/>
          <w:lang w:val="en"/>
        </w:rPr>
        <w:t>save and exit</w:t>
      </w:r>
    </w:p>
    <w:p w14:paraId="0AD91FE1" w14:textId="77777777" w:rsidR="007A55DB" w:rsidRPr="00653DC1" w:rsidRDefault="007A55DB" w:rsidP="00653DC1">
      <w:pPr>
        <w:tabs>
          <w:tab w:val="left" w:pos="184"/>
        </w:tabs>
        <w:spacing w:line="0" w:lineRule="atLeast"/>
        <w:ind w:left="184" w:hanging="184"/>
        <w:rPr>
          <w:rFonts w:ascii="Times New Roman" w:eastAsia="Arial" w:hAnsi="Times New Roman" w:cs="Times New Roman"/>
          <w:bCs/>
          <w:sz w:val="20"/>
          <w:szCs w:val="20"/>
          <w:lang w:val="en"/>
        </w:rPr>
      </w:pPr>
    </w:p>
    <w:p w14:paraId="46A8A60C" w14:textId="2FC5DF5E" w:rsidR="007A55DB" w:rsidRPr="00653DC1" w:rsidRDefault="00653DC1" w:rsidP="00653DC1">
      <w:pPr>
        <w:tabs>
          <w:tab w:val="left" w:pos="184"/>
        </w:tabs>
        <w:spacing w:line="0" w:lineRule="atLeast"/>
        <w:ind w:left="184" w:hanging="184"/>
        <w:rPr>
          <w:rFonts w:ascii="Times New Roman" w:eastAsia="Arial" w:hAnsi="Times New Roman" w:cs="Times New Roman"/>
          <w:bCs/>
          <w:sz w:val="20"/>
          <w:szCs w:val="20"/>
          <w:lang w:val="en"/>
        </w:rPr>
      </w:pPr>
      <w:r w:rsidRPr="00653DC1">
        <w:rPr>
          <w:rFonts w:ascii="Times New Roman" w:eastAsia="Arial" w:hAnsi="Times New Roman" w:cs="Times New Roman"/>
          <w:bCs/>
          <w:sz w:val="20"/>
          <w:szCs w:val="20"/>
          <w:lang w:val="en"/>
        </w:rPr>
        <w:t xml:space="preserve">to ensure </w:t>
      </w:r>
      <w:proofErr w:type="spellStart"/>
      <w:r w:rsidRPr="00653DC1">
        <w:rPr>
          <w:rFonts w:ascii="Times New Roman" w:eastAsia="Arial" w:hAnsi="Times New Roman" w:cs="Times New Roman"/>
          <w:bCs/>
          <w:sz w:val="20"/>
          <w:szCs w:val="20"/>
          <w:lang w:val="en"/>
        </w:rPr>
        <w:t>fstab</w:t>
      </w:r>
      <w:proofErr w:type="spellEnd"/>
      <w:r w:rsidRPr="00653DC1">
        <w:rPr>
          <w:rFonts w:ascii="Times New Roman" w:eastAsia="Arial" w:hAnsi="Times New Roman" w:cs="Times New Roman"/>
          <w:bCs/>
          <w:sz w:val="20"/>
          <w:szCs w:val="20"/>
          <w:lang w:val="en"/>
        </w:rPr>
        <w:t xml:space="preserve"> entry is correct type the </w:t>
      </w:r>
      <w:proofErr w:type="gramStart"/>
      <w:r w:rsidRPr="00653DC1">
        <w:rPr>
          <w:rFonts w:ascii="Times New Roman" w:eastAsia="Arial" w:hAnsi="Times New Roman" w:cs="Times New Roman"/>
          <w:bCs/>
          <w:sz w:val="20"/>
          <w:szCs w:val="20"/>
          <w:lang w:val="en"/>
        </w:rPr>
        <w:t>command :</w:t>
      </w:r>
      <w:proofErr w:type="gramEnd"/>
    </w:p>
    <w:p w14:paraId="4EF6F3C0" w14:textId="68CE6F9C" w:rsidR="007A55DB" w:rsidRPr="00653DC1" w:rsidRDefault="00653DC1" w:rsidP="00653DC1">
      <w:pPr>
        <w:tabs>
          <w:tab w:val="left" w:pos="184"/>
        </w:tabs>
        <w:spacing w:line="0" w:lineRule="atLeast"/>
        <w:ind w:left="184" w:hanging="184"/>
        <w:rPr>
          <w:rFonts w:ascii="Times New Roman" w:eastAsia="Arial" w:hAnsi="Times New Roman" w:cs="Times New Roman"/>
          <w:bCs/>
          <w:sz w:val="20"/>
          <w:szCs w:val="20"/>
          <w:lang w:val="en"/>
        </w:rPr>
      </w:pPr>
      <w:r w:rsidRPr="00653DC1">
        <w:rPr>
          <w:rFonts w:ascii="Times New Roman" w:eastAsia="Arial" w:hAnsi="Times New Roman" w:cs="Times New Roman"/>
          <w:bCs/>
          <w:sz w:val="20"/>
          <w:szCs w:val="20"/>
          <w:lang w:val="en"/>
        </w:rPr>
        <w:t># mount -a</w:t>
      </w:r>
    </w:p>
    <w:p w14:paraId="72F1DAF9" w14:textId="77777777" w:rsidR="007A55DB" w:rsidRPr="00653DC1" w:rsidRDefault="007A55DB" w:rsidP="00653DC1">
      <w:pPr>
        <w:tabs>
          <w:tab w:val="left" w:pos="184"/>
        </w:tabs>
        <w:spacing w:line="0" w:lineRule="atLeast"/>
        <w:ind w:left="184" w:hanging="184"/>
        <w:rPr>
          <w:rFonts w:ascii="Times New Roman" w:eastAsia="Arial" w:hAnsi="Times New Roman" w:cs="Times New Roman"/>
          <w:bCs/>
          <w:sz w:val="20"/>
          <w:szCs w:val="20"/>
          <w:lang w:val="en"/>
        </w:rPr>
      </w:pPr>
    </w:p>
    <w:p w14:paraId="436A7493" w14:textId="77777777" w:rsidR="007A55DB" w:rsidRPr="00653DC1" w:rsidRDefault="007A55DB" w:rsidP="00653DC1">
      <w:pPr>
        <w:tabs>
          <w:tab w:val="left" w:pos="184"/>
        </w:tabs>
        <w:spacing w:line="0" w:lineRule="atLeast"/>
        <w:ind w:left="184" w:hanging="184"/>
        <w:rPr>
          <w:rFonts w:ascii="Times New Roman" w:eastAsia="Arial" w:hAnsi="Times New Roman" w:cs="Times New Roman"/>
          <w:bCs/>
          <w:sz w:val="20"/>
          <w:szCs w:val="20"/>
          <w:lang w:val="en"/>
        </w:rPr>
      </w:pPr>
    </w:p>
    <w:p w14:paraId="6606F774" w14:textId="601AD0A4" w:rsidR="007A55DB" w:rsidRPr="00653DC1" w:rsidRDefault="00653DC1" w:rsidP="00653DC1">
      <w:pPr>
        <w:tabs>
          <w:tab w:val="left" w:pos="184"/>
        </w:tabs>
        <w:spacing w:line="0" w:lineRule="atLeast"/>
        <w:ind w:left="184" w:hanging="184"/>
        <w:rPr>
          <w:rFonts w:ascii="Times New Roman" w:eastAsia="Arial" w:hAnsi="Times New Roman" w:cs="Times New Roman"/>
          <w:bCs/>
          <w:sz w:val="20"/>
          <w:szCs w:val="20"/>
          <w:lang w:val="en"/>
        </w:rPr>
      </w:pPr>
      <w:r w:rsidRPr="00653DC1">
        <w:rPr>
          <w:rFonts w:ascii="Times New Roman" w:eastAsia="Arial" w:hAnsi="Times New Roman" w:cs="Times New Roman"/>
          <w:bCs/>
          <w:sz w:val="20"/>
          <w:szCs w:val="20"/>
          <w:lang w:val="en"/>
        </w:rPr>
        <w:t xml:space="preserve">now open web browser and type your </w:t>
      </w:r>
      <w:proofErr w:type="spellStart"/>
      <w:r w:rsidRPr="00653DC1">
        <w:rPr>
          <w:rFonts w:ascii="Times New Roman" w:eastAsia="Arial" w:hAnsi="Times New Roman" w:cs="Times New Roman"/>
          <w:bCs/>
          <w:sz w:val="20"/>
          <w:szCs w:val="20"/>
          <w:lang w:val="en"/>
        </w:rPr>
        <w:t>wocloud</w:t>
      </w:r>
      <w:proofErr w:type="spellEnd"/>
      <w:r w:rsidRPr="00653DC1">
        <w:rPr>
          <w:rFonts w:ascii="Times New Roman" w:eastAsia="Arial" w:hAnsi="Times New Roman" w:cs="Times New Roman"/>
          <w:bCs/>
          <w:sz w:val="20"/>
          <w:szCs w:val="20"/>
          <w:lang w:val="en"/>
        </w:rPr>
        <w:t xml:space="preserve"> domain name or </w:t>
      </w:r>
      <w:proofErr w:type="spellStart"/>
      <w:r w:rsidRPr="00653DC1">
        <w:rPr>
          <w:rFonts w:ascii="Times New Roman" w:eastAsia="Arial" w:hAnsi="Times New Roman" w:cs="Times New Roman"/>
          <w:bCs/>
          <w:sz w:val="20"/>
          <w:szCs w:val="20"/>
          <w:lang w:val="en"/>
        </w:rPr>
        <w:t>ip</w:t>
      </w:r>
      <w:proofErr w:type="spellEnd"/>
      <w:r w:rsidRPr="00653DC1">
        <w:rPr>
          <w:rFonts w:ascii="Times New Roman" w:eastAsia="Arial" w:hAnsi="Times New Roman" w:cs="Times New Roman"/>
          <w:bCs/>
          <w:sz w:val="20"/>
          <w:szCs w:val="20"/>
          <w:lang w:val="en"/>
        </w:rPr>
        <w:t xml:space="preserve"> mine is:</w:t>
      </w:r>
    </w:p>
    <w:p w14:paraId="345004FE" w14:textId="792FC4A2" w:rsidR="007A55DB" w:rsidRPr="00653DC1" w:rsidRDefault="00653DC1" w:rsidP="00653DC1">
      <w:pPr>
        <w:tabs>
          <w:tab w:val="left" w:pos="184"/>
        </w:tabs>
        <w:spacing w:line="0" w:lineRule="atLeast"/>
        <w:ind w:left="184" w:hanging="184"/>
        <w:rPr>
          <w:rFonts w:ascii="Times New Roman" w:eastAsia="Arial" w:hAnsi="Times New Roman" w:cs="Times New Roman"/>
          <w:bCs/>
          <w:sz w:val="20"/>
          <w:szCs w:val="20"/>
          <w:lang w:val="en"/>
        </w:rPr>
      </w:pPr>
      <w:r w:rsidRPr="00653DC1">
        <w:rPr>
          <w:rFonts w:ascii="Times New Roman" w:eastAsia="Arial" w:hAnsi="Times New Roman" w:cs="Times New Roman"/>
          <w:bCs/>
          <w:sz w:val="20"/>
          <w:szCs w:val="20"/>
          <w:lang w:val="en"/>
        </w:rPr>
        <w:t>#        cloud1.server.com</w:t>
      </w:r>
    </w:p>
    <w:p w14:paraId="09619C70" w14:textId="26C4E044" w:rsidR="007D620A" w:rsidRPr="00653DC1" w:rsidRDefault="00653DC1" w:rsidP="00653DC1">
      <w:pPr>
        <w:rPr>
          <w:bCs/>
          <w:sz w:val="20"/>
          <w:szCs w:val="20"/>
        </w:rPr>
      </w:pPr>
      <w:r w:rsidRPr="00653DC1">
        <w:rPr>
          <w:rFonts w:ascii="Times New Roman" w:eastAsia="Arial" w:hAnsi="Times New Roman" w:cs="Times New Roman"/>
          <w:bCs/>
          <w:sz w:val="20"/>
          <w:szCs w:val="20"/>
          <w:lang w:val="en"/>
        </w:rPr>
        <w:t>and it will redirect to secure https connection</w:t>
      </w:r>
    </w:p>
    <w:sectPr w:rsidR="007D620A" w:rsidRPr="00653D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FFA525E"/>
    <w:multiLevelType w:val="multilevel"/>
    <w:tmpl w:val="BFFA525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DE7DD80F"/>
    <w:multiLevelType w:val="multilevel"/>
    <w:tmpl w:val="DE7DD80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FFBF5ECE"/>
    <w:multiLevelType w:val="singleLevel"/>
    <w:tmpl w:val="FFBF5ECE"/>
    <w:lvl w:ilvl="0">
      <w:start w:val="1"/>
      <w:numFmt w:val="decimal"/>
      <w:suff w:val="space"/>
      <w:lvlText w:val="%1."/>
      <w:lvlJc w:val="left"/>
    </w:lvl>
  </w:abstractNum>
  <w:abstractNum w:abstractNumId="3" w15:restartNumberingAfterBreak="0">
    <w:nsid w:val="00000010"/>
    <w:multiLevelType w:val="multilevel"/>
    <w:tmpl w:val="00000010"/>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15:restartNumberingAfterBreak="0">
    <w:nsid w:val="00000011"/>
    <w:multiLevelType w:val="multilevel"/>
    <w:tmpl w:val="00000011"/>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15:restartNumberingAfterBreak="0">
    <w:nsid w:val="00000013"/>
    <w:multiLevelType w:val="multilevel"/>
    <w:tmpl w:val="00000013"/>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15:restartNumberingAfterBreak="0">
    <w:nsid w:val="25FD308B"/>
    <w:multiLevelType w:val="multilevel"/>
    <w:tmpl w:val="25FD308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393307935">
    <w:abstractNumId w:val="0"/>
  </w:num>
  <w:num w:numId="2" w16cid:durableId="1751350272">
    <w:abstractNumId w:val="6"/>
  </w:num>
  <w:num w:numId="3" w16cid:durableId="656954171">
    <w:abstractNumId w:val="1"/>
  </w:num>
  <w:num w:numId="4" w16cid:durableId="1634748188">
    <w:abstractNumId w:val="2"/>
  </w:num>
  <w:num w:numId="5" w16cid:durableId="2122721257">
    <w:abstractNumId w:val="3"/>
  </w:num>
  <w:num w:numId="6" w16cid:durableId="45566815">
    <w:abstractNumId w:val="4"/>
  </w:num>
  <w:num w:numId="7" w16cid:durableId="1988575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5DB"/>
    <w:rsid w:val="00280DB3"/>
    <w:rsid w:val="00653DC1"/>
    <w:rsid w:val="007A55DB"/>
    <w:rsid w:val="007D6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DD8F4"/>
  <w15:chartTrackingRefBased/>
  <w15:docId w15:val="{C904279B-D4F4-44C4-8270-F9B46F91E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5DB"/>
    <w:pPr>
      <w:spacing w:after="200" w:line="276" w:lineRule="auto"/>
    </w:pPr>
    <w:rPr>
      <w:rFonts w:ascii="Calibri" w:eastAsia="Calibri" w:hAnsi="Calibri" w:cs="Mangal"/>
      <w:kern w:val="0"/>
      <w:lang w:val="en-US"/>
      <w14:ligatures w14:val="none"/>
    </w:rPr>
  </w:style>
  <w:style w:type="paragraph" w:styleId="Heading2">
    <w:name w:val="heading 2"/>
    <w:next w:val="Normal"/>
    <w:link w:val="Heading2Char"/>
    <w:uiPriority w:val="9"/>
    <w:semiHidden/>
    <w:unhideWhenUsed/>
    <w:qFormat/>
    <w:rsid w:val="007A55DB"/>
    <w:pPr>
      <w:spacing w:beforeAutospacing="1" w:after="0" w:afterAutospacing="1"/>
      <w:outlineLvl w:val="1"/>
    </w:pPr>
    <w:rPr>
      <w:rFonts w:ascii="SimSun" w:eastAsia="SimSun" w:hAnsi="SimSun" w:cs="Times New Roman" w:hint="eastAsia"/>
      <w:b/>
      <w:bCs/>
      <w:kern w:val="0"/>
      <w:sz w:val="36"/>
      <w:szCs w:val="36"/>
      <w:lang w:val="en-US" w:eastAsia="zh-CN"/>
      <w14:ligatures w14:val="none"/>
    </w:rPr>
  </w:style>
  <w:style w:type="paragraph" w:styleId="Heading3">
    <w:name w:val="heading 3"/>
    <w:next w:val="Normal"/>
    <w:link w:val="Heading3Char"/>
    <w:uiPriority w:val="9"/>
    <w:unhideWhenUsed/>
    <w:qFormat/>
    <w:rsid w:val="007A55DB"/>
    <w:pPr>
      <w:keepNext/>
      <w:keepLines/>
      <w:spacing w:after="0"/>
      <w:ind w:left="974" w:hanging="10"/>
      <w:jc w:val="center"/>
      <w:outlineLvl w:val="2"/>
    </w:pPr>
    <w:rPr>
      <w:rFonts w:ascii="Times New Roman" w:eastAsia="Times New Roman" w:hAnsi="Times New Roman" w:cs="Times New Roman"/>
      <w:b/>
      <w:color w:val="000000"/>
      <w:kern w:val="0"/>
      <w:sz w:val="4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7A55DB"/>
    <w:rPr>
      <w:rFonts w:ascii="SimSun" w:eastAsia="SimSun" w:hAnsi="SimSun" w:cs="Times New Roman"/>
      <w:b/>
      <w:bCs/>
      <w:kern w:val="0"/>
      <w:sz w:val="36"/>
      <w:szCs w:val="36"/>
      <w:lang w:val="en-US" w:eastAsia="zh-CN"/>
      <w14:ligatures w14:val="none"/>
    </w:rPr>
  </w:style>
  <w:style w:type="character" w:customStyle="1" w:styleId="Heading3Char">
    <w:name w:val="Heading 3 Char"/>
    <w:basedOn w:val="DefaultParagraphFont"/>
    <w:link w:val="Heading3"/>
    <w:uiPriority w:val="9"/>
    <w:rsid w:val="007A55DB"/>
    <w:rPr>
      <w:rFonts w:ascii="Times New Roman" w:eastAsia="Times New Roman" w:hAnsi="Times New Roman" w:cs="Times New Roman"/>
      <w:b/>
      <w:color w:val="000000"/>
      <w:kern w:val="0"/>
      <w:sz w:val="40"/>
      <w:lang w:eastAsia="en-IN"/>
      <w14:ligatures w14:val="none"/>
    </w:rPr>
  </w:style>
  <w:style w:type="paragraph" w:styleId="HTMLPreformatted">
    <w:name w:val="HTML Preformatted"/>
    <w:link w:val="HTMLPreformattedChar"/>
    <w:rsid w:val="007A55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eastAsia="SimSun" w:hAnsi="SimSun" w:cs="Times New Roman" w:hint="eastAsia"/>
      <w:kern w:val="0"/>
      <w:sz w:val="24"/>
      <w:szCs w:val="24"/>
      <w:lang w:val="en-US" w:eastAsia="zh-CN"/>
      <w14:ligatures w14:val="none"/>
    </w:rPr>
  </w:style>
  <w:style w:type="character" w:customStyle="1" w:styleId="HTMLPreformattedChar">
    <w:name w:val="HTML Preformatted Char"/>
    <w:basedOn w:val="DefaultParagraphFont"/>
    <w:link w:val="HTMLPreformatted"/>
    <w:rsid w:val="007A55DB"/>
    <w:rPr>
      <w:rFonts w:ascii="SimSun" w:eastAsia="SimSun" w:hAnsi="SimSun" w:cs="Times New Roman"/>
      <w:kern w:val="0"/>
      <w:sz w:val="24"/>
      <w:szCs w:val="24"/>
      <w:lang w:val="en-US" w:eastAsia="zh-CN"/>
      <w14:ligatures w14:val="none"/>
    </w:rPr>
  </w:style>
  <w:style w:type="paragraph" w:styleId="NormalWeb">
    <w:name w:val="Normal (Web)"/>
    <w:uiPriority w:val="99"/>
    <w:semiHidden/>
    <w:unhideWhenUsed/>
    <w:qFormat/>
    <w:rsid w:val="007A55DB"/>
    <w:pPr>
      <w:spacing w:beforeAutospacing="1" w:after="0" w:afterAutospacing="1"/>
    </w:pPr>
    <w:rPr>
      <w:rFonts w:ascii="Times New Roman" w:eastAsia="SimSun" w:hAnsi="Times New Roman" w:cs="Times New Roman"/>
      <w:kern w:val="0"/>
      <w:sz w:val="24"/>
      <w:szCs w:val="24"/>
      <w:lang w:val="en-US" w:eastAsia="zh-CN"/>
      <w14:ligatures w14:val="none"/>
    </w:rPr>
  </w:style>
  <w:style w:type="character" w:styleId="HTMLCode">
    <w:name w:val="HTML Code"/>
    <w:basedOn w:val="DefaultParagraphFont"/>
    <w:rsid w:val="007A55DB"/>
    <w:rPr>
      <w:rFonts w:ascii="Courier New" w:hAnsi="Courier New" w:cs="Courier New"/>
      <w:sz w:val="20"/>
      <w:szCs w:val="20"/>
    </w:rPr>
  </w:style>
  <w:style w:type="character" w:styleId="Strong">
    <w:name w:val="Strong"/>
    <w:basedOn w:val="DefaultParagraphFont"/>
    <w:uiPriority w:val="22"/>
    <w:qFormat/>
    <w:rsid w:val="007A55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oud1.serv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4264</Words>
  <Characters>24308</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Afrid Abdullah</dc:creator>
  <cp:keywords/>
  <dc:description/>
  <cp:lastModifiedBy>Mohammad Afrid Abdullah</cp:lastModifiedBy>
  <cp:revision>1</cp:revision>
  <dcterms:created xsi:type="dcterms:W3CDTF">2024-01-22T15:55:00Z</dcterms:created>
  <dcterms:modified xsi:type="dcterms:W3CDTF">2024-01-22T16:31:00Z</dcterms:modified>
</cp:coreProperties>
</file>